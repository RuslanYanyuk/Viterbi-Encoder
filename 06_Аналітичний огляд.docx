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898" w:rsidRPr="00166FBB" w:rsidRDefault="00166FBB" w:rsidP="00166FBB">
      <w:pPr>
        <w:spacing w:line="360" w:lineRule="auto"/>
        <w:jc w:val="center"/>
        <w:rPr>
          <w:b/>
          <w:sz w:val="28"/>
          <w:szCs w:val="28"/>
        </w:rPr>
      </w:pPr>
      <w:r w:rsidRPr="00166FBB">
        <w:rPr>
          <w:b/>
          <w:sz w:val="28"/>
          <w:szCs w:val="28"/>
        </w:rPr>
        <w:t>1.</w:t>
      </w:r>
      <w:r>
        <w:rPr>
          <w:b/>
          <w:sz w:val="28"/>
          <w:szCs w:val="28"/>
        </w:rPr>
        <w:t xml:space="preserve"> </w:t>
      </w:r>
      <w:r w:rsidR="00076961" w:rsidRPr="00166FBB">
        <w:rPr>
          <w:b/>
          <w:sz w:val="28"/>
          <w:szCs w:val="28"/>
        </w:rPr>
        <w:t>Аналітичний огляд</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1</w:t>
      </w:r>
      <w:r w:rsidRPr="00277FF7">
        <w:rPr>
          <w:rFonts w:eastAsia="Times New Roman CYR"/>
          <w:b/>
          <w:bCs/>
          <w:sz w:val="28"/>
          <w:szCs w:val="28"/>
        </w:rPr>
        <w:t xml:space="preserve"> Передача інформації по каналам зв'язку</w:t>
      </w:r>
    </w:p>
    <w:p w:rsidR="00FB65D8" w:rsidRPr="00277FF7" w:rsidRDefault="00581023" w:rsidP="00277FF7">
      <w:pPr>
        <w:spacing w:line="360" w:lineRule="auto"/>
        <w:ind w:firstLine="709"/>
        <w:jc w:val="both"/>
      </w:pPr>
      <w:r w:rsidRPr="00277FF7">
        <w:rPr>
          <w:rFonts w:eastAsia="Times New Roman CYR"/>
          <w:sz w:val="28"/>
          <w:szCs w:val="28"/>
        </w:rPr>
        <w:t> Канал зв'язку - це сукупність засобів, призначених для передачі сигналів (повідомлень).</w:t>
      </w:r>
    </w:p>
    <w:p w:rsidR="00FB65D8" w:rsidRPr="00277FF7" w:rsidRDefault="00581023" w:rsidP="00277FF7">
      <w:pPr>
        <w:spacing w:line="360" w:lineRule="auto"/>
        <w:ind w:firstLine="709"/>
        <w:jc w:val="both"/>
      </w:pPr>
      <w:r w:rsidRPr="00277FF7">
        <w:rPr>
          <w:rFonts w:eastAsia="Times New Roman CYR"/>
          <w:sz w:val="28"/>
          <w:szCs w:val="28"/>
        </w:rPr>
        <w:t xml:space="preserve">Для аналізу інформаційних процесів в каналі зв'язку можна використовувати його узагальнену схему, наведену на рис. </w:t>
      </w:r>
      <w:r w:rsidR="00E7795E">
        <w:rPr>
          <w:rFonts w:eastAsia="Times New Roman CYR"/>
          <w:sz w:val="28"/>
          <w:szCs w:val="28"/>
        </w:rPr>
        <w:t>1</w:t>
      </w:r>
      <w:r w:rsidRPr="00277FF7">
        <w:rPr>
          <w:rFonts w:eastAsia="Times New Roman CYR"/>
          <w:sz w:val="28"/>
          <w:szCs w:val="28"/>
        </w:rPr>
        <w:t xml:space="preserve">.1. </w:t>
      </w:r>
    </w:p>
    <w:p w:rsidR="00FB65D8" w:rsidRPr="00277FF7" w:rsidRDefault="004155C8" w:rsidP="009C50FA">
      <w:pPr>
        <w:spacing w:line="360" w:lineRule="auto"/>
        <w:ind w:firstLine="709"/>
        <w:jc w:val="center"/>
      </w:pPr>
      <w:r>
        <w:rPr>
          <w:noProof/>
        </w:rPr>
        <w:drawing>
          <wp:inline distT="0" distB="0" distL="0" distR="0" wp14:anchorId="78809240" wp14:editId="4174482B">
            <wp:extent cx="3990975" cy="933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0975" cy="933450"/>
                    </a:xfrm>
                    <a:prstGeom prst="rect">
                      <a:avLst/>
                    </a:prstGeom>
                  </pic:spPr>
                </pic:pic>
              </a:graphicData>
            </a:graphic>
          </wp:inline>
        </w:drawing>
      </w:r>
    </w:p>
    <w:p w:rsidR="00FB65D8" w:rsidRPr="00277FF7" w:rsidRDefault="009D6CC6" w:rsidP="009D6CC6">
      <w:pPr>
        <w:spacing w:line="360" w:lineRule="auto"/>
        <w:ind w:firstLine="709"/>
        <w:jc w:val="center"/>
      </w:pPr>
      <w:r>
        <w:rPr>
          <w:rFonts w:eastAsia="Times New Roman CYR"/>
          <w:sz w:val="28"/>
          <w:szCs w:val="28"/>
        </w:rPr>
        <w:t xml:space="preserve">Рис. </w:t>
      </w:r>
      <w:r w:rsidR="00E7795E">
        <w:rPr>
          <w:rFonts w:eastAsia="Times New Roman CYR"/>
          <w:sz w:val="28"/>
          <w:szCs w:val="28"/>
        </w:rPr>
        <w:t>1</w:t>
      </w:r>
      <w:r>
        <w:rPr>
          <w:rFonts w:eastAsia="Times New Roman CYR"/>
          <w:sz w:val="28"/>
          <w:szCs w:val="28"/>
        </w:rPr>
        <w:t xml:space="preserve">.1 </w:t>
      </w:r>
      <w:r w:rsidR="00581023" w:rsidRPr="00277FF7">
        <w:rPr>
          <w:rFonts w:eastAsia="Times New Roman CYR"/>
          <w:sz w:val="28"/>
          <w:szCs w:val="28"/>
        </w:rPr>
        <w:t>Узагальнена схема каналу зв'язку</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 xml:space="preserve">.1 прийняті наступні позначення: X, Y, Z, W - сигнали, повідомлення; f - перешкода; ЛЗ - лінія зв'язку; </w:t>
      </w:r>
      <w:r w:rsidR="005A041A">
        <w:rPr>
          <w:rFonts w:eastAsia="Times New Roman CYR"/>
          <w:sz w:val="28"/>
          <w:szCs w:val="28"/>
        </w:rPr>
        <w:t>Д</w:t>
      </w:r>
      <w:r w:rsidRPr="00277FF7">
        <w:rPr>
          <w:rFonts w:eastAsia="Times New Roman CYR"/>
          <w:sz w:val="28"/>
          <w:szCs w:val="28"/>
        </w:rPr>
        <w:t xml:space="preserve">І, ПІ - джерело і приймач інформації; П - перетворювачі (кодування, модуляція, декодування, </w:t>
      </w:r>
      <w:r w:rsidR="00254210" w:rsidRPr="00277FF7">
        <w:rPr>
          <w:rFonts w:eastAsia="Times New Roman CYR"/>
          <w:sz w:val="28"/>
          <w:szCs w:val="28"/>
        </w:rPr>
        <w:t>демодуляція</w:t>
      </w:r>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Існують різні типи каналів, які можна класифікувати за різними ознаками: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типом ліній зв'язку: дротові; кабельні; оптико-волоконні;</w:t>
      </w:r>
      <w:r w:rsidR="00270A7C" w:rsidRPr="00270A7C">
        <w:rPr>
          <w:rFonts w:eastAsia="Times New Roman CYR"/>
          <w:sz w:val="28"/>
          <w:szCs w:val="28"/>
        </w:rPr>
        <w:t xml:space="preserve"> </w:t>
      </w:r>
      <w:r w:rsidRPr="00270A7C">
        <w:rPr>
          <w:rFonts w:eastAsia="Times New Roman CYR"/>
          <w:sz w:val="28"/>
          <w:szCs w:val="28"/>
        </w:rPr>
        <w:t>лінії електропередачі; радіоканали і т.д.</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характером сигналів: безперервні; дискретні; дискретно-безперервні (сигнали на вході системи дискретні, а на виході безперервні, і навпаки).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 xml:space="preserve">За </w:t>
      </w:r>
      <w:r w:rsidR="00254210" w:rsidRPr="00270A7C">
        <w:rPr>
          <w:rFonts w:eastAsia="Times New Roman CYR"/>
          <w:sz w:val="28"/>
          <w:szCs w:val="28"/>
        </w:rPr>
        <w:t>завадозахищеністью</w:t>
      </w:r>
      <w:r w:rsidRPr="00270A7C">
        <w:rPr>
          <w:rFonts w:eastAsia="Times New Roman CYR"/>
          <w:sz w:val="28"/>
          <w:szCs w:val="28"/>
        </w:rPr>
        <w:t>: канали без перешкод; з перешкодами.</w:t>
      </w:r>
    </w:p>
    <w:p w:rsidR="00FB65D8" w:rsidRPr="00277FF7" w:rsidRDefault="00581023" w:rsidP="00277FF7">
      <w:pPr>
        <w:spacing w:line="360" w:lineRule="auto"/>
        <w:ind w:firstLine="709"/>
        <w:jc w:val="both"/>
      </w:pPr>
      <w:r w:rsidRPr="00277FF7">
        <w:rPr>
          <w:rFonts w:eastAsia="Times New Roman CYR"/>
          <w:sz w:val="28"/>
          <w:szCs w:val="28"/>
        </w:rPr>
        <w:t>Канали зв'язку характеризуються:</w:t>
      </w:r>
    </w:p>
    <w:p w:rsidR="00FB65D8" w:rsidRPr="00277FF7" w:rsidRDefault="00581023" w:rsidP="00E7795E">
      <w:pPr>
        <w:pStyle w:val="a3"/>
        <w:numPr>
          <w:ilvl w:val="0"/>
          <w:numId w:val="7"/>
        </w:numPr>
        <w:spacing w:line="360" w:lineRule="auto"/>
        <w:ind w:left="1418"/>
        <w:jc w:val="both"/>
      </w:pPr>
      <w:r w:rsidRPr="00E7795E">
        <w:rPr>
          <w:rFonts w:eastAsia="Times New Roman CYR"/>
          <w:sz w:val="28"/>
          <w:szCs w:val="28"/>
        </w:rPr>
        <w:t>Ємність каналу визначається як добуток часу використання каналу T</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sz w:val="28"/>
          <w:szCs w:val="28"/>
        </w:rPr>
        <w:t xml:space="preserve"> </w:t>
      </w:r>
      <w:r w:rsidRPr="00E7795E">
        <w:rPr>
          <w:rFonts w:eastAsia="Times New Roman CYR"/>
          <w:sz w:val="28"/>
          <w:szCs w:val="28"/>
        </w:rPr>
        <w:t>ширини спектра частот, що пропускаються каналом 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і динамічного діапазону 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rFonts w:eastAsia="Times New Roman CYR"/>
          <w:sz w:val="28"/>
          <w:szCs w:val="28"/>
        </w:rPr>
        <w:t xml:space="preserve"> Який характеризує здатність каналу передавати різні рівні сигналів</w:t>
      </w:r>
      <w:r w:rsidR="00E7795E">
        <w:rPr>
          <w:rFonts w:eastAsia="Times New Roman CYR"/>
          <w:sz w:val="28"/>
          <w:szCs w:val="28"/>
        </w:rPr>
        <w:t xml:space="preserve"> </w:t>
      </w:r>
      <w:r w:rsidRPr="00E7795E">
        <w:rPr>
          <w:rFonts w:eastAsia="Times New Roman CYR"/>
          <w:sz w:val="28"/>
          <w:szCs w:val="28"/>
        </w:rPr>
        <w:t>V</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 T</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p>
    <w:p w:rsidR="00FB65D8" w:rsidRPr="00277FF7" w:rsidRDefault="00581023" w:rsidP="00E7795E">
      <w:pPr>
        <w:spacing w:line="360" w:lineRule="auto"/>
        <w:ind w:left="1418"/>
        <w:jc w:val="both"/>
      </w:pPr>
      <w:r w:rsidRPr="00277FF7">
        <w:rPr>
          <w:rFonts w:eastAsia="Times New Roman CYR"/>
          <w:sz w:val="28"/>
          <w:szCs w:val="28"/>
        </w:rPr>
        <w:t>Умова узгодження сигналу з каналом:</w:t>
      </w:r>
    </w:p>
    <w:p w:rsidR="00FB65D8" w:rsidRPr="00277FF7" w:rsidRDefault="00DA7A43" w:rsidP="00E7795E">
      <w:pPr>
        <w:spacing w:line="360" w:lineRule="auto"/>
        <w:ind w:left="1418"/>
        <w:jc w:val="both"/>
      </w:pPr>
      <w:r w:rsidRPr="00DA7A43">
        <w:rPr>
          <w:rFonts w:eastAsia="Times New Roman CYR"/>
          <w:sz w:val="28"/>
          <w:szCs w:val="28"/>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T</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T</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F</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F</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V</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D</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D</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p>
    <w:p w:rsidR="00FB65D8" w:rsidRPr="00277FF7" w:rsidRDefault="00581023" w:rsidP="00397076">
      <w:pPr>
        <w:pStyle w:val="a3"/>
        <w:numPr>
          <w:ilvl w:val="0"/>
          <w:numId w:val="7"/>
        </w:numPr>
        <w:spacing w:line="360" w:lineRule="auto"/>
        <w:ind w:left="1418"/>
        <w:jc w:val="both"/>
      </w:pPr>
      <w:r w:rsidRPr="00397076">
        <w:rPr>
          <w:rFonts w:eastAsia="Times New Roman CYR"/>
          <w:sz w:val="28"/>
          <w:szCs w:val="28"/>
        </w:rPr>
        <w:lastRenderedPageBreak/>
        <w:t>Швидкість передачі інформації - середня кількість інформації, що передається в одиницю часу.</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Пропускна здатність каналу зв'язку - найбільша теоретично досяжна швидкість передачі інформації за умови, що похибка не перевершує заданої величини.</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Надмірність - забезпечує достовірність переданої інформації (R = 0</w:t>
      </w:r>
      <w:r w:rsidRPr="00DA7A43">
        <w:rPr>
          <w:sz w:val="28"/>
          <w:szCs w:val="28"/>
        </w:rPr>
        <w:t xml:space="preserve"> </w:t>
      </w:r>
      <w:r w:rsidRPr="00277FF7">
        <w:rPr>
          <w:rFonts w:eastAsia="Symbol"/>
        </w:rPr>
        <w:sym w:font="Symbol" w:char="F0B8"/>
      </w:r>
      <w:r w:rsidR="00DA7A43">
        <w:rPr>
          <w:rFonts w:eastAsia="Symbol"/>
        </w:rPr>
        <w:t xml:space="preserve"> </w:t>
      </w:r>
      <w:r w:rsidRPr="00DA7A43">
        <w:rPr>
          <w:rFonts w:eastAsia="Times New Roman CYR"/>
          <w:sz w:val="28"/>
          <w:szCs w:val="28"/>
        </w:rPr>
        <w:t>1).</w:t>
      </w:r>
    </w:p>
    <w:p w:rsidR="00FB65D8" w:rsidRPr="00277FF7" w:rsidRDefault="00581023" w:rsidP="00277FF7">
      <w:pPr>
        <w:spacing w:line="360" w:lineRule="auto"/>
        <w:ind w:firstLine="709"/>
        <w:jc w:val="both"/>
      </w:pPr>
      <w:r w:rsidRPr="00277FF7">
        <w:rPr>
          <w:rFonts w:eastAsia="Times New Roman CYR"/>
          <w:sz w:val="28"/>
          <w:szCs w:val="28"/>
        </w:rPr>
        <w:t>Швидкість передачі даних в значній мірі залежить від передавально</w:t>
      </w:r>
      <w:r w:rsidR="000B6337">
        <w:rPr>
          <w:rFonts w:eastAsia="Times New Roman CYR"/>
          <w:sz w:val="28"/>
          <w:szCs w:val="28"/>
        </w:rPr>
        <w:t xml:space="preserve">го </w:t>
      </w:r>
      <w:r w:rsidRPr="00277FF7">
        <w:rPr>
          <w:rFonts w:eastAsia="Times New Roman CYR"/>
          <w:sz w:val="28"/>
          <w:szCs w:val="28"/>
        </w:rPr>
        <w:t>середовища в каналах зв'язку, в якості яких використовуються різні типи ліній зв'язку.</w:t>
      </w:r>
    </w:p>
    <w:p w:rsidR="00FB65D8" w:rsidRPr="00277FF7" w:rsidRDefault="00581023" w:rsidP="00277FF7">
      <w:pPr>
        <w:spacing w:line="360" w:lineRule="auto"/>
        <w:ind w:firstLine="709"/>
        <w:jc w:val="both"/>
      </w:pPr>
      <w:r w:rsidRPr="00277FF7">
        <w:rPr>
          <w:rFonts w:eastAsia="Times New Roman CYR"/>
          <w:sz w:val="28"/>
          <w:szCs w:val="28"/>
        </w:rPr>
        <w:t>Провідні:</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Провідні - кручена пара (що частково пригнічує електромагнітне випромінювання інших джерел).</w:t>
      </w:r>
      <w:r w:rsidR="00070CE8">
        <w:rPr>
          <w:rFonts w:eastAsia="Times New Roman CYR"/>
          <w:sz w:val="28"/>
          <w:szCs w:val="28"/>
        </w:rPr>
        <w:t xml:space="preserve"> Швидкість передачі до 1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Використовується в телефонних мережах і для передачі даних.</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Коаксіальний кабель. Ш</w:t>
      </w:r>
      <w:r w:rsidR="00070CE8">
        <w:rPr>
          <w:rFonts w:eastAsia="Times New Roman CYR"/>
          <w:sz w:val="28"/>
          <w:szCs w:val="28"/>
        </w:rPr>
        <w:t xml:space="preserve">видкість передачі 10-100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 використовується в локальних мережах, кабельному телебаченні і т.д.</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 xml:space="preserve">Оптико-волоконна. Швидкість передачі 1 </w:t>
      </w:r>
      <w:proofErr w:type="spellStart"/>
      <w:r w:rsidRPr="00070CE8">
        <w:rPr>
          <w:rFonts w:eastAsia="Times New Roman CYR"/>
          <w:sz w:val="28"/>
          <w:szCs w:val="28"/>
        </w:rPr>
        <w:t>Гбіт</w:t>
      </w:r>
      <w:proofErr w:type="spellEnd"/>
      <w:r w:rsidR="00070CE8">
        <w:rPr>
          <w:rFonts w:eastAsia="Times New Roman CYR"/>
          <w:sz w:val="28"/>
          <w:szCs w:val="28"/>
        </w:rPr>
        <w:t>/</w:t>
      </w:r>
      <w:r w:rsidRPr="00070CE8">
        <w:rPr>
          <w:rFonts w:eastAsia="Times New Roman CYR"/>
          <w:sz w:val="28"/>
          <w:szCs w:val="28"/>
        </w:rPr>
        <w:t>с.</w:t>
      </w:r>
    </w:p>
    <w:p w:rsidR="00FB65D8" w:rsidRPr="00277FF7" w:rsidRDefault="00581023" w:rsidP="001C7A3B">
      <w:pPr>
        <w:spacing w:line="360" w:lineRule="auto"/>
        <w:ind w:left="1058"/>
        <w:jc w:val="both"/>
      </w:pPr>
      <w:r w:rsidRPr="001C7A3B">
        <w:rPr>
          <w:rFonts w:eastAsia="Times New Roman CYR"/>
          <w:sz w:val="28"/>
          <w:szCs w:val="28"/>
        </w:rPr>
        <w:t>В середовищах 1-3 затухання в дБ лінійно залежить від відстані, тобто потужність падає по експоненті. Тому через певну відстань</w:t>
      </w:r>
      <w:r w:rsidRPr="001C7A3B">
        <w:rPr>
          <w:sz w:val="28"/>
          <w:szCs w:val="28"/>
        </w:rPr>
        <w:t xml:space="preserve"> </w:t>
      </w:r>
      <w:r w:rsidRPr="001C7A3B">
        <w:rPr>
          <w:rFonts w:eastAsia="Times New Roman CYR"/>
          <w:sz w:val="28"/>
          <w:szCs w:val="28"/>
        </w:rPr>
        <w:t>необхідно ставити регенератори (підсилювачі).</w:t>
      </w:r>
    </w:p>
    <w:p w:rsidR="00FB65D8" w:rsidRPr="00277FF7" w:rsidRDefault="00581023" w:rsidP="00277FF7">
      <w:pPr>
        <w:spacing w:line="360" w:lineRule="auto"/>
        <w:ind w:firstLine="709"/>
        <w:jc w:val="both"/>
      </w:pPr>
      <w:r w:rsidRPr="00277FF7">
        <w:rPr>
          <w:rFonts w:eastAsia="Times New Roman CYR"/>
          <w:sz w:val="28"/>
          <w:szCs w:val="28"/>
        </w:rPr>
        <w:t>Радіолінії:</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 xml:space="preserve">Радіоканал. Швидкість передачі 100-400 </w:t>
      </w:r>
      <w:proofErr w:type="spellStart"/>
      <w:r w:rsidRPr="00070CE8">
        <w:rPr>
          <w:rFonts w:eastAsia="Times New Roman CYR"/>
          <w:sz w:val="28"/>
          <w:szCs w:val="28"/>
        </w:rPr>
        <w:t>Кбіт</w:t>
      </w:r>
      <w:proofErr w:type="spellEnd"/>
      <w:r w:rsidRPr="00070CE8">
        <w:rPr>
          <w:rFonts w:eastAsia="Times New Roman CYR"/>
          <w:sz w:val="28"/>
          <w:szCs w:val="28"/>
        </w:rPr>
        <w:t xml:space="preserve">/с. Використовує радіочастоти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До 30 </w:t>
      </w:r>
      <w:proofErr w:type="spellStart"/>
      <w:r w:rsidRPr="00070CE8">
        <w:rPr>
          <w:rFonts w:eastAsia="Times New Roman CYR"/>
          <w:sz w:val="28"/>
          <w:szCs w:val="28"/>
        </w:rPr>
        <w:t>МГц</w:t>
      </w:r>
      <w:proofErr w:type="spellEnd"/>
      <w:r w:rsidRPr="00070CE8">
        <w:rPr>
          <w:rFonts w:eastAsia="Times New Roman CYR"/>
          <w:sz w:val="28"/>
          <w:szCs w:val="28"/>
        </w:rPr>
        <w:t xml:space="preserve"> за рахунок відбиття від іоносфери можливе поширення електромагнітних хвиль за межі прямої видимості. Але цей діапазон сильно зашум</w:t>
      </w:r>
      <w:r w:rsidR="00254210" w:rsidRPr="00070CE8">
        <w:rPr>
          <w:rFonts w:eastAsia="Times New Roman CYR"/>
          <w:sz w:val="28"/>
          <w:szCs w:val="28"/>
        </w:rPr>
        <w:t>ований</w:t>
      </w:r>
      <w:r w:rsidR="00684381">
        <w:rPr>
          <w:rFonts w:eastAsia="Times New Roman CYR"/>
          <w:sz w:val="28"/>
          <w:szCs w:val="28"/>
        </w:rPr>
        <w:t xml:space="preserve"> (наприклад, аматорським</w:t>
      </w:r>
      <w:r w:rsidRPr="00070CE8">
        <w:rPr>
          <w:rFonts w:eastAsia="Times New Roman CYR"/>
          <w:sz w:val="28"/>
          <w:szCs w:val="28"/>
        </w:rPr>
        <w:t xml:space="preserve"> радіозв'язком). Від 30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 іоносфера прозора і необхідна пряма видимість. Антени встановлюються на висоті (іноді </w:t>
      </w:r>
      <w:r w:rsidRPr="00070CE8">
        <w:rPr>
          <w:rFonts w:eastAsia="Times New Roman CYR"/>
          <w:sz w:val="28"/>
          <w:szCs w:val="28"/>
        </w:rPr>
        <w:lastRenderedPageBreak/>
        <w:t>встановлюються регенератори). Використовуються в радіо та телебаченні.</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Мікрохвильові ліні</w:t>
      </w:r>
      <w:r w:rsidR="00070CE8">
        <w:rPr>
          <w:rFonts w:eastAsia="Times New Roman CYR"/>
          <w:sz w:val="28"/>
          <w:szCs w:val="28"/>
        </w:rPr>
        <w:t xml:space="preserve">ї. Швидкості передачі до 1 </w:t>
      </w:r>
      <w:proofErr w:type="spellStart"/>
      <w:r w:rsidR="00070CE8">
        <w:rPr>
          <w:rFonts w:eastAsia="Times New Roman CYR"/>
          <w:sz w:val="28"/>
          <w:szCs w:val="28"/>
        </w:rPr>
        <w:t>Гбіт</w:t>
      </w:r>
      <w:proofErr w:type="spellEnd"/>
      <w:r w:rsidRPr="00070CE8">
        <w:rPr>
          <w:rFonts w:eastAsia="Times New Roman CYR"/>
          <w:sz w:val="28"/>
          <w:szCs w:val="28"/>
        </w:rPr>
        <w:t xml:space="preserve">/с. Використовують радіочастоти вище 1000 </w:t>
      </w:r>
      <w:proofErr w:type="spellStart"/>
      <w:r w:rsidRPr="00070CE8">
        <w:rPr>
          <w:rFonts w:eastAsia="Times New Roman CYR"/>
          <w:sz w:val="28"/>
          <w:szCs w:val="28"/>
        </w:rPr>
        <w:t>МГц</w:t>
      </w:r>
      <w:proofErr w:type="spellEnd"/>
      <w:r w:rsidRPr="00070CE8">
        <w:rPr>
          <w:rFonts w:eastAsia="Times New Roman CYR"/>
          <w:sz w:val="28"/>
          <w:szCs w:val="28"/>
        </w:rPr>
        <w:t xml:space="preserve">. При цьому необхідна пряма видимість і </w:t>
      </w:r>
      <w:r w:rsidR="00070CE8" w:rsidRPr="00070CE8">
        <w:rPr>
          <w:rFonts w:eastAsia="Times New Roman CYR"/>
          <w:sz w:val="28"/>
          <w:szCs w:val="28"/>
        </w:rPr>
        <w:t>гостро направлені</w:t>
      </w:r>
      <w:r w:rsidRPr="00070CE8">
        <w:rPr>
          <w:rFonts w:eastAsia="Times New Roman CYR"/>
          <w:sz w:val="28"/>
          <w:szCs w:val="28"/>
        </w:rPr>
        <w:t xml:space="preserve"> параболічні антени. Відстань між регенераторами 10-200 км. Використовуються для телефонного зв'язку, телебачення і передачі даних.</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Супутниковий зв'язок. Використовуються мікрохвильові частоти, а супутник служить регенератором (причому для багатьох станцій). Характеристики ті ж, що у мікрохвильових ліній.</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 xml:space="preserve"> </w:t>
      </w:r>
      <w:r w:rsidR="008B1F63">
        <w:rPr>
          <w:rFonts w:eastAsia="Times New Roman CYR"/>
          <w:b/>
          <w:bCs/>
          <w:sz w:val="28"/>
          <w:szCs w:val="28"/>
        </w:rPr>
        <w:t>Завадостійкі</w:t>
      </w:r>
      <w:r w:rsidR="00581023" w:rsidRPr="00277FF7">
        <w:rPr>
          <w:rFonts w:eastAsia="Times New Roman CYR"/>
          <w:b/>
          <w:bCs/>
          <w:sz w:val="28"/>
          <w:szCs w:val="28"/>
        </w:rPr>
        <w:t xml:space="preserve"> коди</w:t>
      </w:r>
    </w:p>
    <w:p w:rsidR="00FB65D8" w:rsidRPr="00277FF7" w:rsidRDefault="00581023" w:rsidP="00277FF7">
      <w:pPr>
        <w:spacing w:line="360" w:lineRule="auto"/>
        <w:ind w:firstLine="709"/>
        <w:jc w:val="both"/>
      </w:pPr>
      <w:r w:rsidRPr="00277FF7">
        <w:rPr>
          <w:rFonts w:eastAsia="Times New Roman CYR"/>
          <w:sz w:val="28"/>
          <w:szCs w:val="28"/>
        </w:rPr>
        <w:t>Виявлення помилок в техніці зв'язку - дія, спрямована на контроль цілісності даних при записі/відтворенні інформації або при її передачі лініями зв'язку. Виправлення помилок (корекція помилок) - процедура відновлення інформації після читання її з пристрою зберігання або каналу зв'язку.</w:t>
      </w:r>
    </w:p>
    <w:p w:rsidR="00FB65D8" w:rsidRPr="00277FF7" w:rsidRDefault="00581023" w:rsidP="00277FF7">
      <w:pPr>
        <w:spacing w:line="360" w:lineRule="auto"/>
        <w:ind w:firstLine="709"/>
        <w:jc w:val="both"/>
      </w:pPr>
      <w:r w:rsidRPr="00277FF7">
        <w:rPr>
          <w:rFonts w:eastAsia="Times New Roman CYR"/>
          <w:sz w:val="28"/>
          <w:szCs w:val="28"/>
        </w:rPr>
        <w:t>Для зменшення ймовірності помилок застосовують завадостійке кодування. Його сутність - введення при кодуванні додаткової надмірності, що збільшує можливість виявлення та виправлення помилок. Застосовувані при цьому коди називаються коригуючими.</w:t>
      </w:r>
    </w:p>
    <w:p w:rsidR="00FB65D8" w:rsidRPr="00277FF7" w:rsidRDefault="00581023" w:rsidP="00277FF7">
      <w:pPr>
        <w:spacing w:line="360" w:lineRule="auto"/>
        <w:ind w:firstLine="709"/>
        <w:jc w:val="both"/>
      </w:pPr>
      <w:r w:rsidRPr="00277FF7">
        <w:rPr>
          <w:rFonts w:eastAsia="Times New Roman CYR"/>
          <w:sz w:val="28"/>
          <w:szCs w:val="28"/>
        </w:rPr>
        <w:t>Для виявлення помилок використовують коди виявлення помилок, для виправлення - коригувальні коди (</w:t>
      </w:r>
      <w:proofErr w:type="spellStart"/>
      <w:r w:rsidRPr="00277FF7">
        <w:rPr>
          <w:rFonts w:eastAsia="Times New Roman CYR"/>
          <w:sz w:val="28"/>
          <w:szCs w:val="28"/>
        </w:rPr>
        <w:t>коди</w:t>
      </w:r>
      <w:proofErr w:type="spellEnd"/>
      <w:r w:rsidRPr="00277FF7">
        <w:rPr>
          <w:rFonts w:eastAsia="Times New Roman CYR"/>
          <w:sz w:val="28"/>
          <w:szCs w:val="28"/>
        </w:rPr>
        <w:t>, що виправляють помилки, коди з корекцією помилок, перешкодостійкі коди).</w:t>
      </w:r>
    </w:p>
    <w:p w:rsidR="00FB65D8" w:rsidRPr="00277FF7" w:rsidRDefault="00581023" w:rsidP="00277FF7">
      <w:pPr>
        <w:spacing w:line="360" w:lineRule="auto"/>
        <w:ind w:firstLine="709"/>
        <w:jc w:val="both"/>
      </w:pPr>
      <w:r w:rsidRPr="00277FF7">
        <w:rPr>
          <w:rFonts w:eastAsia="Times New Roman CYR"/>
          <w:sz w:val="28"/>
          <w:szCs w:val="28"/>
        </w:rPr>
        <w:t xml:space="preserve">Перешкода - білий шум з </w:t>
      </w:r>
      <w:r w:rsidR="00070CE8">
        <w:rPr>
          <w:rFonts w:eastAsia="Times New Roman CYR"/>
          <w:sz w:val="28"/>
          <w:szCs w:val="28"/>
        </w:rPr>
        <w:t xml:space="preserve">гаусівським </w:t>
      </w:r>
      <w:r w:rsidRPr="00277FF7">
        <w:rPr>
          <w:rFonts w:eastAsia="Times New Roman CYR"/>
          <w:sz w:val="28"/>
          <w:szCs w:val="28"/>
        </w:rPr>
        <w:t>законом розподілу. У природі і техніці «чисто» білий шум (тобто білий шум, що має однакову спектральну потужність на всіх частотах) не зустрічається (зважаючи на те, що такий сигнал мав би нескінченну потужність), однак під категорію білих шумів потрапляють будь</w:t>
      </w:r>
      <w:r w:rsidR="008B006E">
        <w:rPr>
          <w:rFonts w:eastAsia="Times New Roman CYR"/>
          <w:sz w:val="28"/>
          <w:szCs w:val="28"/>
        </w:rPr>
        <w:t>-які</w:t>
      </w:r>
      <w:r w:rsidRPr="00277FF7">
        <w:rPr>
          <w:rFonts w:eastAsia="Times New Roman CYR"/>
          <w:sz w:val="28"/>
          <w:szCs w:val="28"/>
        </w:rPr>
        <w:t xml:space="preserve"> шуми, спектральна щільність яких однакова (або слабо відрізняється) у розглянутому діапазоні частот. Іноді помилково передбачається, що </w:t>
      </w:r>
      <w:proofErr w:type="spellStart"/>
      <w:r w:rsidR="008B006E">
        <w:rPr>
          <w:rFonts w:eastAsia="Times New Roman CYR"/>
          <w:sz w:val="28"/>
          <w:szCs w:val="28"/>
        </w:rPr>
        <w:t>гаусівський</w:t>
      </w:r>
      <w:proofErr w:type="spellEnd"/>
      <w:r w:rsidR="00254210" w:rsidRPr="00277FF7">
        <w:rPr>
          <w:rFonts w:eastAsia="Times New Roman CYR"/>
          <w:sz w:val="28"/>
          <w:szCs w:val="28"/>
        </w:rPr>
        <w:t xml:space="preserve"> </w:t>
      </w:r>
      <w:r w:rsidR="00254210" w:rsidRPr="00277FF7">
        <w:rPr>
          <w:rFonts w:eastAsia="Times New Roman CYR"/>
          <w:sz w:val="28"/>
          <w:szCs w:val="28"/>
        </w:rPr>
        <w:lastRenderedPageBreak/>
        <w:t>шум (тобто шум з гаусівським</w:t>
      </w:r>
      <w:r w:rsidRPr="00277FF7">
        <w:rPr>
          <w:rFonts w:eastAsia="Times New Roman CYR"/>
          <w:sz w:val="28"/>
          <w:szCs w:val="28"/>
        </w:rPr>
        <w:t xml:space="preserve"> розподілом по амплітуді - нормальний розподіл) обов'язково є білим шумом. Однак ці поня</w:t>
      </w:r>
      <w:r w:rsidR="00C32C71">
        <w:rPr>
          <w:rFonts w:eastAsia="Times New Roman CYR"/>
          <w:sz w:val="28"/>
          <w:szCs w:val="28"/>
        </w:rPr>
        <w:t>ття нееквівалентні</w:t>
      </w:r>
      <w:r w:rsidRPr="00277FF7">
        <w:rPr>
          <w:rFonts w:eastAsia="Times New Roman CYR"/>
          <w:sz w:val="28"/>
          <w:szCs w:val="28"/>
        </w:rPr>
        <w:t xml:space="preserve">. </w:t>
      </w:r>
      <w:r w:rsidR="00254210" w:rsidRPr="00277FF7">
        <w:rPr>
          <w:rFonts w:eastAsia="Times New Roman CYR"/>
          <w:sz w:val="28"/>
          <w:szCs w:val="28"/>
        </w:rPr>
        <w:t xml:space="preserve">Гаусівський </w:t>
      </w:r>
      <w:r w:rsidRPr="00277FF7">
        <w:rPr>
          <w:rFonts w:eastAsia="Times New Roman CYR"/>
          <w:sz w:val="28"/>
          <w:szCs w:val="28"/>
        </w:rPr>
        <w:t>шум припускає розподіл значень сигналу у вигляді нормального розподілу, тоді як термін «білий» має відношення до кореляції сигналу в два різних момент</w:t>
      </w:r>
      <w:r w:rsidR="00B2264F">
        <w:rPr>
          <w:rFonts w:eastAsia="Times New Roman CYR"/>
          <w:sz w:val="28"/>
          <w:szCs w:val="28"/>
        </w:rPr>
        <w:t>и</w:t>
      </w:r>
      <w:r w:rsidRPr="00277FF7">
        <w:rPr>
          <w:rFonts w:eastAsia="Times New Roman CYR"/>
          <w:sz w:val="28"/>
          <w:szCs w:val="28"/>
        </w:rPr>
        <w:t xml:space="preserve"> часу (ця кореляція не залежить від розподілу амплітуди шуму).</w:t>
      </w:r>
    </w:p>
    <w:p w:rsidR="00FB65D8" w:rsidRPr="00277FF7" w:rsidRDefault="00581023" w:rsidP="00277FF7">
      <w:pPr>
        <w:spacing w:line="360" w:lineRule="auto"/>
        <w:ind w:firstLine="709"/>
        <w:jc w:val="both"/>
      </w:pPr>
      <w:r w:rsidRPr="00277FF7">
        <w:rPr>
          <w:rFonts w:eastAsia="Times New Roman CYR"/>
          <w:sz w:val="28"/>
          <w:szCs w:val="28"/>
        </w:rPr>
        <w:t>Нормальни</w:t>
      </w:r>
      <w:r w:rsidR="00692332">
        <w:rPr>
          <w:rFonts w:eastAsia="Times New Roman CYR"/>
          <w:sz w:val="28"/>
          <w:szCs w:val="28"/>
        </w:rPr>
        <w:t>й розподіл, також звані</w:t>
      </w:r>
      <w:r w:rsidRPr="00277FF7">
        <w:rPr>
          <w:rFonts w:eastAsia="Times New Roman CYR"/>
          <w:sz w:val="28"/>
          <w:szCs w:val="28"/>
        </w:rPr>
        <w:t xml:space="preserve"> </w:t>
      </w:r>
      <w:r w:rsidR="00254210" w:rsidRPr="00277FF7">
        <w:rPr>
          <w:rFonts w:eastAsia="Times New Roman CYR"/>
          <w:sz w:val="28"/>
          <w:szCs w:val="28"/>
        </w:rPr>
        <w:t xml:space="preserve">гаусівським </w:t>
      </w:r>
      <w:r w:rsidRPr="00277FF7">
        <w:rPr>
          <w:rFonts w:eastAsia="Times New Roman CYR"/>
          <w:sz w:val="28"/>
          <w:szCs w:val="28"/>
        </w:rPr>
        <w:t>розподілом або розподілом Гауса - розподіл ймовірностей, яке відіграє найважливішу роль у багатьох галузях знань. Фізична величина підпорядковується нормальному розподілу, коли вона схильна до</w:t>
      </w:r>
      <w:r w:rsidRPr="00277FF7">
        <w:rPr>
          <w:sz w:val="28"/>
          <w:szCs w:val="28"/>
        </w:rPr>
        <w:t xml:space="preserve"> </w:t>
      </w:r>
      <w:r w:rsidRPr="00277FF7">
        <w:rPr>
          <w:rFonts w:eastAsia="Times New Roman CYR"/>
          <w:sz w:val="28"/>
          <w:szCs w:val="28"/>
        </w:rPr>
        <w:t>впливу величезного числа випадкових перешкод.</w:t>
      </w:r>
      <w:r w:rsidR="00254210" w:rsidRPr="00277FF7">
        <w:rPr>
          <w:rFonts w:eastAsia="Times New Roman CYR"/>
          <w:sz w:val="28"/>
          <w:szCs w:val="28"/>
        </w:rPr>
        <w:t xml:space="preserve"> </w:t>
      </w:r>
      <w:r w:rsidRPr="00277FF7">
        <w:rPr>
          <w:rFonts w:eastAsia="Times New Roman CYR"/>
          <w:sz w:val="28"/>
          <w:szCs w:val="28"/>
        </w:rPr>
        <w:t xml:space="preserve">Ясно, що така ситуація вкрай поширена, тому можна сказати, що з усіх розподілів в природі найчастіше зустрічається саме нормальний розподіл - звідси і </w:t>
      </w:r>
      <w:r w:rsidR="004918D1">
        <w:rPr>
          <w:rFonts w:eastAsia="Times New Roman CYR"/>
          <w:sz w:val="28"/>
          <w:szCs w:val="28"/>
        </w:rPr>
        <w:t>походить</w:t>
      </w:r>
      <w:r w:rsidRPr="00277FF7">
        <w:rPr>
          <w:rFonts w:eastAsia="Times New Roman CYR"/>
          <w:sz w:val="28"/>
          <w:szCs w:val="28"/>
        </w:rPr>
        <w:t xml:space="preserve"> одна з його назв. Нормальний розподіл залежить від двох параметрів - зсуву і масштабу, тобто є з математичної точки зору не одним розподілом, а цілим їх сімейством. Значення параметрів відповідають значенням середнього (математичного сподівання) і розкиду (стандартного відхилення).</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.1 Способи боротьби з помилками</w:t>
      </w:r>
    </w:p>
    <w:p w:rsidR="00FB65D8" w:rsidRPr="00277FF7" w:rsidRDefault="00581023" w:rsidP="00277FF7">
      <w:pPr>
        <w:spacing w:line="360" w:lineRule="auto"/>
        <w:ind w:firstLine="709"/>
        <w:jc w:val="both"/>
      </w:pPr>
      <w:r w:rsidRPr="00277FF7">
        <w:rPr>
          <w:rFonts w:eastAsia="Times New Roman CYR"/>
          <w:sz w:val="28"/>
          <w:szCs w:val="28"/>
        </w:rPr>
        <w:t xml:space="preserve">В процесі зберігання даних і передачі інформації </w:t>
      </w:r>
      <w:r w:rsidR="00347BDE">
        <w:rPr>
          <w:rFonts w:eastAsia="Times New Roman CYR"/>
          <w:sz w:val="28"/>
          <w:szCs w:val="28"/>
        </w:rPr>
        <w:t>по</w:t>
      </w:r>
      <w:r w:rsidRPr="00277FF7">
        <w:rPr>
          <w:rFonts w:eastAsia="Times New Roman CYR"/>
          <w:sz w:val="28"/>
          <w:szCs w:val="28"/>
        </w:rPr>
        <w:t xml:space="preserve"> мереж</w:t>
      </w:r>
      <w:r w:rsidR="00347BDE">
        <w:rPr>
          <w:rFonts w:eastAsia="Times New Roman CYR"/>
          <w:sz w:val="28"/>
          <w:szCs w:val="28"/>
        </w:rPr>
        <w:t>ам</w:t>
      </w:r>
      <w:r w:rsidRPr="00277FF7">
        <w:rPr>
          <w:rFonts w:eastAsia="Times New Roman CYR"/>
          <w:sz w:val="28"/>
          <w:szCs w:val="28"/>
        </w:rPr>
        <w:t xml:space="preserve"> зв'язку неминуче виникають помилки. Контроль цілісності даних і виправлення помилок - важливі завдання на багатьох рівнях роботи з інформацією (зокрема, фізичному, канальному, транспортному рівнях моделі OSI).</w:t>
      </w:r>
    </w:p>
    <w:p w:rsidR="00FB65D8" w:rsidRPr="00277FF7" w:rsidRDefault="00581023" w:rsidP="00277FF7">
      <w:pPr>
        <w:spacing w:line="360" w:lineRule="auto"/>
        <w:ind w:firstLine="709"/>
        <w:jc w:val="both"/>
      </w:pPr>
      <w:r w:rsidRPr="00277FF7">
        <w:rPr>
          <w:rFonts w:eastAsia="Times New Roman CYR"/>
          <w:sz w:val="28"/>
          <w:szCs w:val="28"/>
        </w:rPr>
        <w:t>В системах зв'язку можливі кілька стратегій боротьби з помилками:</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автоматичний запит повторної передачі пошкоджених блоків - цей підхід застосовується в основному на канальному і транспортному рівнях;</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відкидання пошкоджених блоків - такий підхід іноді застосовується в системах потокового мультимедіа, де важлива затримка передачі і немає часу на повторну передачу;</w:t>
      </w:r>
    </w:p>
    <w:p w:rsidR="00FB65D8" w:rsidRPr="006C5123" w:rsidRDefault="00581023" w:rsidP="006C5123">
      <w:pPr>
        <w:pStyle w:val="a3"/>
        <w:numPr>
          <w:ilvl w:val="0"/>
          <w:numId w:val="11"/>
        </w:numPr>
        <w:spacing w:line="360" w:lineRule="auto"/>
        <w:jc w:val="both"/>
        <w:rPr>
          <w:rFonts w:eastAsia="Times New Roman CYR"/>
          <w:sz w:val="28"/>
          <w:szCs w:val="28"/>
        </w:rPr>
      </w:pPr>
      <w:r w:rsidRPr="006C5123">
        <w:rPr>
          <w:rFonts w:eastAsia="Times New Roman CYR"/>
          <w:sz w:val="28"/>
          <w:szCs w:val="28"/>
        </w:rPr>
        <w:lastRenderedPageBreak/>
        <w:t>виправлення помилок (</w:t>
      </w:r>
      <w:proofErr w:type="spellStart"/>
      <w:r w:rsidRPr="006C5123">
        <w:rPr>
          <w:rFonts w:eastAsia="Times New Roman CYR"/>
          <w:sz w:val="28"/>
          <w:szCs w:val="28"/>
        </w:rPr>
        <w:t>forward</w:t>
      </w:r>
      <w:proofErr w:type="spellEnd"/>
      <w:r w:rsidRPr="006C5123">
        <w:rPr>
          <w:rFonts w:eastAsia="Times New Roman CYR"/>
          <w:sz w:val="28"/>
          <w:szCs w:val="28"/>
        </w:rPr>
        <w:t xml:space="preserve"> </w:t>
      </w:r>
      <w:proofErr w:type="spellStart"/>
      <w:r w:rsidRPr="006C5123">
        <w:rPr>
          <w:rFonts w:eastAsia="Times New Roman CYR"/>
          <w:sz w:val="28"/>
          <w:szCs w:val="28"/>
        </w:rPr>
        <w:t>error</w:t>
      </w:r>
      <w:proofErr w:type="spellEnd"/>
      <w:r w:rsidRPr="006C5123">
        <w:rPr>
          <w:rFonts w:eastAsia="Times New Roman CYR"/>
          <w:sz w:val="28"/>
          <w:szCs w:val="28"/>
        </w:rPr>
        <w:t xml:space="preserve"> </w:t>
      </w:r>
      <w:proofErr w:type="spellStart"/>
      <w:r w:rsidRPr="006C5123">
        <w:rPr>
          <w:rFonts w:eastAsia="Times New Roman CYR"/>
          <w:sz w:val="28"/>
          <w:szCs w:val="28"/>
        </w:rPr>
        <w:t>correction</w:t>
      </w:r>
      <w:proofErr w:type="spellEnd"/>
      <w:r w:rsidRPr="006C5123">
        <w:rPr>
          <w:rFonts w:eastAsia="Times New Roman CYR"/>
          <w:sz w:val="28"/>
          <w:szCs w:val="28"/>
        </w:rPr>
        <w:t>) застосовується на фізичному рівні.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.2 Коди виявлення та виправлення помилок</w:t>
      </w:r>
    </w:p>
    <w:p w:rsidR="00FB65D8" w:rsidRPr="00277FF7" w:rsidRDefault="00581023" w:rsidP="00277FF7">
      <w:pPr>
        <w:spacing w:line="360" w:lineRule="auto"/>
        <w:ind w:firstLine="709"/>
        <w:jc w:val="both"/>
      </w:pPr>
      <w:r w:rsidRPr="00277FF7">
        <w:rPr>
          <w:rFonts w:eastAsia="Times New Roman CYR"/>
          <w:sz w:val="28"/>
          <w:szCs w:val="28"/>
        </w:rPr>
        <w:t>Коригувальні коди - коди, для виявлення або виправлення помилок, що виникають при передачі інформації під впливом перешкод, а також при її зберіганні.</w:t>
      </w:r>
    </w:p>
    <w:p w:rsidR="00FB65D8" w:rsidRPr="00277FF7" w:rsidRDefault="00581023" w:rsidP="00277FF7">
      <w:pPr>
        <w:spacing w:line="360" w:lineRule="auto"/>
        <w:ind w:firstLine="709"/>
        <w:jc w:val="both"/>
      </w:pPr>
      <w:r w:rsidRPr="00277FF7">
        <w:rPr>
          <w:rFonts w:eastAsia="Times New Roman CYR"/>
          <w:sz w:val="28"/>
          <w:szCs w:val="28"/>
        </w:rPr>
        <w:t>Для цього при записі (передачі) в корисні дані додають спеціальним чином структуровану надлишкову інформацію</w:t>
      </w:r>
      <w:r w:rsidRPr="00277FF7">
        <w:rPr>
          <w:sz w:val="28"/>
          <w:szCs w:val="28"/>
        </w:rPr>
        <w:t xml:space="preserve"> </w:t>
      </w:r>
      <w:r w:rsidRPr="00277FF7">
        <w:rPr>
          <w:rFonts w:eastAsia="Times New Roman CYR"/>
          <w:sz w:val="28"/>
          <w:szCs w:val="28"/>
        </w:rPr>
        <w:t>(контрольне число), а при читанні (прийомі) її використовують для того, щоб виявити або виправити помилки.</w:t>
      </w:r>
      <w:r w:rsidR="00254210" w:rsidRPr="00277FF7">
        <w:rPr>
          <w:rFonts w:eastAsia="Times New Roman CYR"/>
          <w:sz w:val="28"/>
          <w:szCs w:val="28"/>
        </w:rPr>
        <w:t xml:space="preserve"> </w:t>
      </w:r>
      <w:r w:rsidRPr="00277FF7">
        <w:rPr>
          <w:rFonts w:eastAsia="Times New Roman CYR"/>
          <w:sz w:val="28"/>
          <w:szCs w:val="28"/>
        </w:rPr>
        <w:t>Природно, що число помилок, яке можна виправити, обмежен</w:t>
      </w:r>
      <w:r w:rsidR="00E67C3B">
        <w:rPr>
          <w:rFonts w:eastAsia="Times New Roman CYR"/>
          <w:sz w:val="28"/>
          <w:szCs w:val="28"/>
        </w:rPr>
        <w:t>е</w:t>
      </w:r>
      <w:r w:rsidRPr="00277FF7">
        <w:rPr>
          <w:rFonts w:eastAsia="Times New Roman CYR"/>
          <w:sz w:val="28"/>
          <w:szCs w:val="28"/>
        </w:rPr>
        <w:t xml:space="preserve"> і залежить від конкретного застосовуваного коду.</w:t>
      </w:r>
    </w:p>
    <w:p w:rsidR="00FB65D8" w:rsidRPr="00277FF7" w:rsidRDefault="00581023" w:rsidP="00277FF7">
      <w:pPr>
        <w:spacing w:line="360" w:lineRule="auto"/>
        <w:ind w:firstLine="709"/>
        <w:jc w:val="both"/>
      </w:pPr>
      <w:r w:rsidRPr="00277FF7">
        <w:rPr>
          <w:rFonts w:eastAsia="Times New Roman CYR"/>
          <w:sz w:val="28"/>
          <w:szCs w:val="28"/>
        </w:rPr>
        <w:t xml:space="preserve">З кодами, </w:t>
      </w:r>
      <w:r w:rsidR="00E67C3B">
        <w:rPr>
          <w:rFonts w:eastAsia="Times New Roman CYR"/>
          <w:sz w:val="28"/>
          <w:szCs w:val="28"/>
        </w:rPr>
        <w:t xml:space="preserve">що </w:t>
      </w:r>
      <w:r w:rsidR="00E67C3B" w:rsidRPr="00277FF7">
        <w:rPr>
          <w:rFonts w:eastAsia="Times New Roman CYR"/>
          <w:sz w:val="28"/>
          <w:szCs w:val="28"/>
        </w:rPr>
        <w:t>виправля</w:t>
      </w:r>
      <w:r w:rsidR="00E67C3B">
        <w:rPr>
          <w:rFonts w:eastAsia="Times New Roman CYR"/>
          <w:sz w:val="28"/>
          <w:szCs w:val="28"/>
        </w:rPr>
        <w:t>ють</w:t>
      </w:r>
      <w:r w:rsidRPr="00277FF7">
        <w:rPr>
          <w:rFonts w:eastAsia="Times New Roman CYR"/>
          <w:sz w:val="28"/>
          <w:szCs w:val="28"/>
        </w:rPr>
        <w:t xml:space="preserve"> помилки, тісно пов'язані коди виявлення помилок. На відміну від перших, останні можуть тільки встановити факт наявності помилки в переданих даних, але не виправити її.</w:t>
      </w:r>
    </w:p>
    <w:p w:rsidR="00FB65D8" w:rsidRPr="00277FF7" w:rsidRDefault="00581023" w:rsidP="00277FF7">
      <w:pPr>
        <w:spacing w:line="360" w:lineRule="auto"/>
        <w:ind w:firstLine="709"/>
        <w:jc w:val="both"/>
      </w:pPr>
      <w:r w:rsidRPr="00277FF7">
        <w:rPr>
          <w:rFonts w:eastAsia="Times New Roman CYR"/>
          <w:sz w:val="28"/>
          <w:szCs w:val="28"/>
        </w:rPr>
        <w:t>Насправді, використовувані коди виявлення помилок належать до тих же класів кодів, що і коди, що виправляють помилки. Фактично, будь-який код, що виправляє помилки, може бути також використаний для виявлення помилок (при цьому він буде здатний виявити більше число помилок, ніж був здатний виправити).</w:t>
      </w:r>
    </w:p>
    <w:p w:rsidR="00FB65D8" w:rsidRPr="00277FF7" w:rsidRDefault="00581023" w:rsidP="00277FF7">
      <w:pPr>
        <w:spacing w:line="360" w:lineRule="auto"/>
        <w:ind w:firstLine="709"/>
        <w:jc w:val="both"/>
      </w:pPr>
      <w:r w:rsidRPr="00277FF7">
        <w:rPr>
          <w:rFonts w:eastAsia="Times New Roman CYR"/>
          <w:sz w:val="28"/>
          <w:szCs w:val="28"/>
        </w:rPr>
        <w:t>За способом роботи з даними коди, що виправляють помилки діляться на блокові, що ділять інформацію на фраг</w:t>
      </w:r>
      <w:r w:rsidR="0006235C">
        <w:rPr>
          <w:rFonts w:eastAsia="Times New Roman CYR"/>
          <w:sz w:val="28"/>
          <w:szCs w:val="28"/>
        </w:rPr>
        <w:t>менти постійної довжини і обробляють</w:t>
      </w:r>
      <w:r w:rsidRPr="00277FF7">
        <w:rPr>
          <w:rFonts w:eastAsia="Times New Roman CYR"/>
          <w:sz w:val="28"/>
          <w:szCs w:val="28"/>
        </w:rPr>
        <w:t xml:space="preserve"> кожен з них окремо, і </w:t>
      </w:r>
      <w:r w:rsidR="00254210" w:rsidRPr="00277FF7">
        <w:rPr>
          <w:rFonts w:eastAsia="Times New Roman CYR"/>
          <w:sz w:val="28"/>
          <w:szCs w:val="28"/>
        </w:rPr>
        <w:t>згорткові</w:t>
      </w:r>
      <w:r w:rsidRPr="00277FF7">
        <w:rPr>
          <w:rFonts w:eastAsia="Times New Roman CYR"/>
          <w:sz w:val="28"/>
          <w:szCs w:val="28"/>
        </w:rPr>
        <w:t xml:space="preserve">, що працюють з даними як з безперервним потоком. </w:t>
      </w:r>
      <w:r w:rsidR="00254210" w:rsidRPr="00277FF7">
        <w:rPr>
          <w:rFonts w:eastAsia="Times New Roman CYR"/>
          <w:sz w:val="28"/>
          <w:szCs w:val="28"/>
        </w:rPr>
        <w:t xml:space="preserve">Згорткові </w:t>
      </w:r>
      <w:r w:rsidRPr="00277FF7">
        <w:rPr>
          <w:rFonts w:eastAsia="Times New Roman CYR"/>
          <w:sz w:val="28"/>
          <w:szCs w:val="28"/>
        </w:rPr>
        <w:t>коди, як правило, пор</w:t>
      </w:r>
      <w:r w:rsidR="0006235C">
        <w:rPr>
          <w:rFonts w:eastAsia="Times New Roman CYR"/>
          <w:sz w:val="28"/>
          <w:szCs w:val="28"/>
        </w:rPr>
        <w:t>оджуються дискретною лінійною інваріантною</w:t>
      </w:r>
      <w:r w:rsidRPr="00277FF7">
        <w:rPr>
          <w:rFonts w:eastAsia="Times New Roman CYR"/>
          <w:sz w:val="28"/>
          <w:szCs w:val="28"/>
        </w:rPr>
        <w:t xml:space="preserve"> в часі системою. Тому, на відміну від більшості блокових кодів, </w:t>
      </w:r>
      <w:r w:rsidR="00254210" w:rsidRPr="00277FF7">
        <w:rPr>
          <w:rFonts w:eastAsia="Times New Roman CYR"/>
          <w:sz w:val="28"/>
          <w:szCs w:val="28"/>
        </w:rPr>
        <w:t>згорткове</w:t>
      </w:r>
      <w:r w:rsidRPr="00277FF7">
        <w:rPr>
          <w:rFonts w:eastAsia="Times New Roman CYR"/>
          <w:sz w:val="28"/>
          <w:szCs w:val="28"/>
        </w:rPr>
        <w:t xml:space="preserve"> кодування - дуже проста операція, чого </w:t>
      </w:r>
      <w:r w:rsidR="0006235C">
        <w:rPr>
          <w:rFonts w:eastAsia="Times New Roman CYR"/>
          <w:sz w:val="28"/>
          <w:szCs w:val="28"/>
        </w:rPr>
        <w:t>не можна сказати про декодування</w:t>
      </w:r>
      <w:r w:rsidRPr="00277FF7">
        <w:rPr>
          <w:rFonts w:eastAsia="Times New Roman CYR"/>
          <w:sz w:val="28"/>
          <w:szCs w:val="28"/>
        </w:rPr>
        <w:t xml:space="preserve">. Кодування </w:t>
      </w:r>
      <w:r w:rsidR="00254210" w:rsidRPr="00277FF7">
        <w:rPr>
          <w:rFonts w:eastAsia="Times New Roman CYR"/>
          <w:sz w:val="28"/>
          <w:szCs w:val="28"/>
        </w:rPr>
        <w:t>згортковим</w:t>
      </w:r>
      <w:r w:rsidRPr="00277FF7">
        <w:rPr>
          <w:rFonts w:eastAsia="Times New Roman CYR"/>
          <w:sz w:val="28"/>
          <w:szCs w:val="28"/>
        </w:rPr>
        <w:t xml:space="preserve"> кодом проводиться за допомогою регістра зсуву (автомат Мілі), відводи від якого сумуються по модулю два. Таких сум може бути дві (найчастіше) або більше. Декодування </w:t>
      </w:r>
      <w:r w:rsidR="00254210" w:rsidRPr="00277FF7">
        <w:rPr>
          <w:rFonts w:eastAsia="Times New Roman CYR"/>
          <w:sz w:val="28"/>
          <w:szCs w:val="28"/>
        </w:rPr>
        <w:t>згорткових</w:t>
      </w:r>
      <w:r w:rsidRPr="00277FF7">
        <w:rPr>
          <w:rFonts w:eastAsia="Times New Roman CYR"/>
          <w:sz w:val="28"/>
          <w:szCs w:val="28"/>
        </w:rPr>
        <w:t xml:space="preserve"> кодів, як правило, </w:t>
      </w:r>
      <w:r w:rsidRPr="00277FF7">
        <w:rPr>
          <w:rFonts w:eastAsia="Times New Roman CYR"/>
          <w:sz w:val="28"/>
          <w:szCs w:val="28"/>
        </w:rPr>
        <w:lastRenderedPageBreak/>
        <w:t xml:space="preserve">проводиться за алгоритмом </w:t>
      </w:r>
      <w:r w:rsidR="00DE74FB" w:rsidRPr="00277FF7">
        <w:rPr>
          <w:rFonts w:eastAsia="Times New Roman CYR"/>
          <w:sz w:val="28"/>
          <w:szCs w:val="28"/>
        </w:rPr>
        <w:t>Вітербі</w:t>
      </w:r>
      <w:r w:rsidRPr="00277FF7">
        <w:rPr>
          <w:rFonts w:eastAsia="Times New Roman CYR"/>
          <w:sz w:val="28"/>
          <w:szCs w:val="28"/>
        </w:rPr>
        <w:t xml:space="preserve">, який намагається відновити передану послідовність згідно з критерієм максимальної правдоподібності. </w:t>
      </w:r>
      <w:r w:rsidR="00254210" w:rsidRPr="00277FF7">
        <w:rPr>
          <w:rFonts w:eastAsia="Times New Roman CYR"/>
          <w:sz w:val="28"/>
          <w:szCs w:val="28"/>
        </w:rPr>
        <w:t>Згорткові</w:t>
      </w:r>
      <w:r w:rsidRPr="00277FF7">
        <w:rPr>
          <w:rFonts w:eastAsia="Times New Roman CYR"/>
          <w:sz w:val="28"/>
          <w:szCs w:val="28"/>
        </w:rPr>
        <w:t xml:space="preserve"> коди ефективно працюють в каналі з білим шумом, але погано справляються з пакетами помилок. Більш того, якщо декодер помиляється, на його виході завжди виникає пакет помилок.</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sz w:val="28"/>
          <w:szCs w:val="28"/>
        </w:rPr>
        <w:t xml:space="preserve"> </w:t>
      </w:r>
      <w:r w:rsidR="00581023" w:rsidRPr="00277FF7">
        <w:rPr>
          <w:rFonts w:eastAsia="Times New Roman CYR"/>
          <w:b/>
          <w:bCs/>
          <w:sz w:val="28"/>
          <w:szCs w:val="28"/>
        </w:rPr>
        <w:t>Класифікація</w:t>
      </w:r>
      <w:r w:rsidR="00581023" w:rsidRPr="00277FF7">
        <w:rPr>
          <w:sz w:val="28"/>
          <w:szCs w:val="28"/>
        </w:rPr>
        <w:t xml:space="preserve"> </w:t>
      </w:r>
      <w:r w:rsidR="00581023" w:rsidRPr="00277FF7">
        <w:rPr>
          <w:rFonts w:eastAsia="Times New Roman CYR"/>
          <w:b/>
          <w:bCs/>
          <w:sz w:val="28"/>
          <w:szCs w:val="28"/>
        </w:rPr>
        <w:t>кінцевих</w:t>
      </w:r>
      <w:r w:rsidR="00581023" w:rsidRPr="00277FF7">
        <w:rPr>
          <w:sz w:val="28"/>
          <w:szCs w:val="28"/>
        </w:rPr>
        <w:t xml:space="preserve"> </w:t>
      </w:r>
      <w:r w:rsidR="00581023" w:rsidRPr="00277FF7">
        <w:rPr>
          <w:rFonts w:eastAsia="Times New Roman CYR"/>
          <w:b/>
          <w:bCs/>
          <w:sz w:val="28"/>
          <w:szCs w:val="28"/>
        </w:rPr>
        <w:t>абстрактних</w:t>
      </w:r>
      <w:r w:rsidR="00581023" w:rsidRPr="00277FF7">
        <w:rPr>
          <w:sz w:val="28"/>
          <w:szCs w:val="28"/>
        </w:rPr>
        <w:t xml:space="preserve"> </w:t>
      </w:r>
      <w:r w:rsidR="00581023" w:rsidRPr="00277FF7">
        <w:rPr>
          <w:rFonts w:eastAsia="Times New Roman CYR"/>
          <w:b/>
          <w:bCs/>
          <w:sz w:val="28"/>
          <w:szCs w:val="28"/>
        </w:rPr>
        <w:t>автоматів</w:t>
      </w:r>
    </w:p>
    <w:p w:rsidR="00FB65D8" w:rsidRPr="00277FF7" w:rsidRDefault="00581023" w:rsidP="00277FF7">
      <w:pPr>
        <w:spacing w:line="360" w:lineRule="auto"/>
        <w:ind w:firstLine="709"/>
        <w:jc w:val="both"/>
      </w:pPr>
      <w:r w:rsidRPr="00277FF7">
        <w:rPr>
          <w:rFonts w:eastAsia="Times New Roman CYR"/>
          <w:sz w:val="28"/>
          <w:szCs w:val="28"/>
        </w:rPr>
        <w:t> Абстрактний автомат (в теорії алгоритмів) - математична абстракція, модель дискретного пристрою, що має один вхід, один вихід і в кожен момент часу знаходиться в одному стані з безлічі можливих. На вхід цьому пристрою надходять символи однієї мови, на виході воно видає символи (в загальному випадку) іншої мови. За способом формування функцій виходів виділяють автомати Мілі і Мура.</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3</w:t>
      </w:r>
      <w:r w:rsidRPr="00277FF7">
        <w:rPr>
          <w:rFonts w:eastAsia="Times New Roman CYR"/>
          <w:b/>
          <w:bCs/>
          <w:sz w:val="28"/>
          <w:szCs w:val="28"/>
        </w:rPr>
        <w:t>.1 Автомат Мілі</w:t>
      </w:r>
    </w:p>
    <w:p w:rsidR="00FB65D8" w:rsidRPr="00277FF7" w:rsidRDefault="00581023" w:rsidP="00277FF7">
      <w:pPr>
        <w:spacing w:line="360" w:lineRule="auto"/>
        <w:ind w:firstLine="709"/>
        <w:jc w:val="both"/>
      </w:pPr>
      <w:r w:rsidRPr="00277FF7">
        <w:rPr>
          <w:rFonts w:eastAsia="Times New Roman CYR"/>
          <w:sz w:val="28"/>
          <w:szCs w:val="28"/>
        </w:rPr>
        <w:t xml:space="preserve">Автомат Мілі (англ. </w:t>
      </w:r>
      <w:proofErr w:type="spellStart"/>
      <w:r w:rsidRPr="00277FF7">
        <w:rPr>
          <w:rFonts w:eastAsia="Times New Roman CYR"/>
          <w:sz w:val="28"/>
          <w:szCs w:val="28"/>
        </w:rPr>
        <w:t>Mealy</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 кінцевий автомат, вихідна послідовність якого (на відміну від автомата Мура) залежить від стану та вхідної послідовності.</w:t>
      </w:r>
    </w:p>
    <w:p w:rsidR="00FB65D8" w:rsidRPr="00277FF7" w:rsidRDefault="00581023" w:rsidP="00277FF7">
      <w:pPr>
        <w:spacing w:line="360" w:lineRule="auto"/>
        <w:ind w:firstLine="709"/>
        <w:jc w:val="both"/>
      </w:pPr>
      <w:r w:rsidRPr="00277FF7">
        <w:rPr>
          <w:rFonts w:eastAsia="Times New Roman CYR"/>
          <w:sz w:val="28"/>
          <w:szCs w:val="28"/>
        </w:rPr>
        <w:t>Математична модель автомата складається з сукупність п'яти об'єктів:</w:t>
      </w:r>
    </w:p>
    <w:p w:rsidR="00E7795E" w:rsidRDefault="00581023" w:rsidP="00E7795E">
      <w:pPr>
        <w:spacing w:line="360" w:lineRule="auto"/>
        <w:ind w:firstLine="709"/>
        <w:jc w:val="both"/>
        <w:rPr>
          <w:rFonts w:eastAsia="Times New Roman CYR"/>
          <w:sz w:val="28"/>
          <w:szCs w:val="28"/>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1741"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8pt;height:16.75pt" o:ole="">
            <v:imagedata r:id="rId10" o:title=""/>
          </v:shape>
          <o:OLEObject Type="Embed" ProgID="Equation.3" ShapeID="_x0000_i1025" DrawAspect="Content" ObjectID="_1477064746" r:id="rId11"/>
        </w:object>
      </w:r>
      <w:r w:rsidRPr="00277FF7">
        <w:rPr>
          <w:rFonts w:eastAsia="Times New Roman CYR"/>
          <w:sz w:val="28"/>
          <w:szCs w:val="28"/>
        </w:rPr>
        <w:t> </w:t>
      </w:r>
    </w:p>
    <w:p w:rsidR="00FB65D8" w:rsidRPr="00277FF7" w:rsidRDefault="00581023" w:rsidP="00E7795E">
      <w:pPr>
        <w:spacing w:line="360" w:lineRule="auto"/>
        <w:ind w:firstLine="709"/>
        <w:jc w:val="both"/>
      </w:pPr>
      <w:r w:rsidRPr="00277FF7">
        <w:rPr>
          <w:rFonts w:eastAsia="Times New Roman CYR"/>
          <w:sz w:val="28"/>
          <w:szCs w:val="28"/>
        </w:rPr>
        <w:t>де:</w:t>
      </w:r>
      <w:r w:rsidR="00E7795E">
        <w:rPr>
          <w:rFonts w:eastAsia="Times New Roman CYR"/>
          <w:sz w:val="28"/>
          <w:szCs w:val="28"/>
        </w:rPr>
        <w:t xml:space="preserve"> </w:t>
      </w:r>
      <w:r w:rsidR="00070CE8">
        <w:rPr>
          <w:rFonts w:ascii="Microsoft Sans Serif" w:hAnsi="Microsoft Sans Serif" w:cs="Microsoft Sans Serif"/>
          <w:sz w:val="17"/>
          <w:szCs w:val="17"/>
          <w:lang w:val="ru-RU"/>
        </w:rPr>
        <w:object w:dxaOrig="525" w:dyaOrig="313">
          <v:shape id="_x0000_i1026" type="#_x0000_t75" style="width:25.65pt;height:15.8pt" o:ole="">
            <v:imagedata r:id="rId12" o:title=""/>
          </v:shape>
          <o:OLEObject Type="Embed" ProgID="Equation.3" ShapeID="_x0000_i1026" DrawAspect="Content" ObjectID="_1477064747" r:id="rId13"/>
        </w:object>
      </w:r>
      <w:r w:rsidR="00070CE8">
        <w:rPr>
          <w:rFonts w:ascii="Times New Roman CYR" w:hAnsi="Times New Roman CYR" w:cs="Times New Roman CYR"/>
          <w:color w:val="000000"/>
          <w:sz w:val="28"/>
          <w:szCs w:val="28"/>
          <w:lang w:val="ru-RU"/>
        </w:rPr>
        <w:t xml:space="preserve"> і </w:t>
      </w:r>
      <w:r w:rsidR="00070CE8">
        <w:rPr>
          <w:rFonts w:ascii="Microsoft Sans Serif" w:hAnsi="Microsoft Sans Serif" w:cs="Microsoft Sans Serif"/>
          <w:sz w:val="17"/>
          <w:szCs w:val="17"/>
          <w:lang w:val="ru-RU"/>
        </w:rPr>
        <w:object w:dxaOrig="220" w:dyaOrig="255">
          <v:shape id="_x0000_i1027" type="#_x0000_t75" style="width:10.85pt;height:12.8pt" o:ole="">
            <v:imagedata r:id="rId14" o:title=""/>
          </v:shape>
          <o:OLEObject Type="Embed" ProgID="Equation.3" ShapeID="_x0000_i1027" DrawAspect="Content" ObjectID="_1477064748" r:id="rId15"/>
        </w:object>
      </w:r>
      <w:r w:rsidRPr="00277FF7">
        <w:rPr>
          <w:rFonts w:eastAsia="Times New Roman CYR"/>
          <w:sz w:val="28"/>
          <w:szCs w:val="28"/>
        </w:rPr>
        <w:t>- Кінцеві не</w:t>
      </w:r>
      <w:r w:rsidR="00254210" w:rsidRPr="00277FF7">
        <w:rPr>
          <w:rFonts w:eastAsia="Times New Roman CYR"/>
          <w:sz w:val="28"/>
          <w:szCs w:val="28"/>
        </w:rPr>
        <w:t xml:space="preserve"> </w:t>
      </w:r>
      <w:r w:rsidRPr="00277FF7">
        <w:rPr>
          <w:rFonts w:eastAsia="Times New Roman CYR"/>
          <w:sz w:val="28"/>
          <w:szCs w:val="28"/>
        </w:rPr>
        <w:t>порожні множини, а</w:t>
      </w:r>
      <w:r w:rsidRPr="00277FF7">
        <w:t xml:space="preserve"> </w:t>
      </w:r>
      <w:r w:rsidR="000B6337">
        <w:pict>
          <v:shape id="_x0000_i1028" type="#_x0000_t75" style="width:11.85pt;height:14.8pt">
            <v:imagedata r:id="rId16" o:title=""/>
          </v:shape>
        </w:pict>
      </w:r>
      <w:r w:rsidRPr="00277FF7">
        <w:rPr>
          <w:rFonts w:eastAsia="Times New Roman CYR"/>
          <w:sz w:val="28"/>
          <w:szCs w:val="28"/>
        </w:rPr>
        <w:t>і</w:t>
      </w:r>
      <w:r w:rsidRPr="00277FF7">
        <w:t xml:space="preserve"> </w:t>
      </w:r>
      <w:r w:rsidR="000B6337">
        <w:pict>
          <v:shape id="_x0000_i1029" type="#_x0000_t75" style="width:11.85pt;height:14.8pt">
            <v:imagedata r:id="rId17" o:title=""/>
          </v:shape>
        </w:pict>
      </w:r>
      <w:r w:rsidR="007606E8">
        <w:rPr>
          <w:rFonts w:eastAsia="Times New Roman CYR"/>
          <w:sz w:val="28"/>
          <w:szCs w:val="28"/>
        </w:rPr>
        <w:t>- в</w:t>
      </w:r>
      <w:r w:rsidRPr="00277FF7">
        <w:rPr>
          <w:rFonts w:eastAsia="Times New Roman CYR"/>
          <w:sz w:val="28"/>
          <w:szCs w:val="28"/>
        </w:rPr>
        <w:t>ідображення виду:</w:t>
      </w:r>
    </w:p>
    <w:p w:rsidR="00070CE8" w:rsidRP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rPr>
      </w:pPr>
      <w:r>
        <w:rPr>
          <w:rFonts w:ascii="Microsoft Sans Serif" w:hAnsi="Microsoft Sans Serif" w:cs="Microsoft Sans Serif"/>
          <w:sz w:val="17"/>
          <w:szCs w:val="17"/>
          <w:lang w:val="ru-RU"/>
        </w:rPr>
        <w:object w:dxaOrig="1379" w:dyaOrig="282">
          <v:shape id="_x0000_i1030" type="#_x0000_t75" style="width:69.05pt;height:13.8pt" o:ole="">
            <v:imagedata r:id="rId18" o:title=""/>
          </v:shape>
          <o:OLEObject Type="Embed" ProgID="Equation.3" ShapeID="_x0000_i1030" DrawAspect="Content" ObjectID="_1477064749" r:id="rId19"/>
        </w:object>
      </w:r>
      <w:r w:rsidRPr="00070CE8">
        <w:rPr>
          <w:rFonts w:ascii="Times New Roman CYR" w:hAnsi="Times New Roman CYR" w:cs="Times New Roman CYR"/>
          <w:color w:val="000000"/>
          <w:sz w:val="28"/>
          <w:szCs w:val="28"/>
        </w:rPr>
        <w:t xml:space="preserve"> і</w:t>
      </w:r>
      <w:r>
        <w:rPr>
          <w:rFonts w:ascii="Microsoft Sans Serif" w:hAnsi="Microsoft Sans Serif" w:cs="Microsoft Sans Serif"/>
          <w:sz w:val="17"/>
          <w:szCs w:val="17"/>
          <w:lang w:val="ru-RU"/>
        </w:rPr>
        <w:object w:dxaOrig="1385" w:dyaOrig="282">
          <v:shape id="_x0000_i1031" type="#_x0000_t75" style="width:69.05pt;height:13.8pt" o:ole="">
            <v:imagedata r:id="rId20" o:title=""/>
          </v:shape>
          <o:OLEObject Type="Embed" ProgID="Equation.3" ShapeID="_x0000_i1031" DrawAspect="Content" ObjectID="_1477064750" r:id="rId21"/>
        </w:object>
      </w:r>
    </w:p>
    <w:p w:rsidR="00FB65D8" w:rsidRPr="00277FF7" w:rsidRDefault="00581023" w:rsidP="00277FF7">
      <w:pPr>
        <w:spacing w:line="360" w:lineRule="auto"/>
        <w:ind w:firstLine="709"/>
      </w:pPr>
      <w:r w:rsidRPr="00277FF7">
        <w:rPr>
          <w:rFonts w:eastAsia="Times New Roman CYR"/>
          <w:sz w:val="28"/>
          <w:szCs w:val="28"/>
        </w:rPr>
        <w:t> зі зв'язком елементів множин</w:t>
      </w:r>
      <w:r w:rsidRPr="00277FF7">
        <w:t xml:space="preserve"> </w:t>
      </w:r>
      <w:r w:rsidRPr="00277FF7">
        <w:rPr>
          <w:rFonts w:eastAsia="Times New Roman CYR"/>
          <w:i/>
          <w:iCs/>
          <w:sz w:val="28"/>
          <w:szCs w:val="28"/>
        </w:rPr>
        <w:t>S, X</w:t>
      </w:r>
      <w:r w:rsidRPr="00277FF7">
        <w:t xml:space="preserve"> </w:t>
      </w:r>
      <w:r w:rsidRPr="00277FF7">
        <w:rPr>
          <w:rFonts w:eastAsia="Times New Roman CYR"/>
          <w:sz w:val="28"/>
          <w:szCs w:val="28"/>
        </w:rPr>
        <w:t>і</w:t>
      </w:r>
      <w:r w:rsidRPr="00277FF7">
        <w:t xml:space="preserve"> </w:t>
      </w:r>
      <w:r w:rsidRPr="00277FF7">
        <w:rPr>
          <w:rFonts w:eastAsia="Times New Roman CYR"/>
          <w:i/>
          <w:iCs/>
          <w:sz w:val="28"/>
          <w:szCs w:val="28"/>
        </w:rPr>
        <w:t>Y</w:t>
      </w:r>
      <w:r w:rsidRPr="00277FF7">
        <w:t xml:space="preserve"> </w:t>
      </w:r>
      <w:r w:rsidR="007606E8">
        <w:rPr>
          <w:rFonts w:eastAsia="Times New Roman CYR"/>
          <w:sz w:val="28"/>
          <w:szCs w:val="28"/>
        </w:rPr>
        <w:t>в абстрактному часі</w:t>
      </w:r>
      <w:r w:rsidRPr="00277FF7">
        <w:rPr>
          <w:rFonts w:eastAsia="Times New Roman CYR"/>
          <w:sz w:val="28"/>
          <w:szCs w:val="28"/>
        </w:rPr>
        <w:t xml:space="preserve"> T = {0, 1, 2, ...} рівняннями:</w:t>
      </w:r>
    </w:p>
    <w:p w:rsidR="00070CE8" w:rsidRDefault="00581023" w:rsidP="00070CE8">
      <w:pPr>
        <w:spacing w:line="360" w:lineRule="auto"/>
        <w:ind w:firstLine="709"/>
        <w:rPr>
          <w:rFonts w:ascii="Times New Roman CYR" w:hAnsi="Times New Roman CYR" w:cs="Times New Roman CYR"/>
          <w:color w:val="000000"/>
          <w:sz w:val="28"/>
          <w:szCs w:val="28"/>
          <w:lang w:val="ru-RU"/>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2039" w:dyaOrig="340">
          <v:shape id="_x0000_i1032" type="#_x0000_t75" style="width:102.6pt;height:16.75pt" o:ole="">
            <v:imagedata r:id="rId22" o:title=""/>
          </v:shape>
          <o:OLEObject Type="Embed" ProgID="Equation.3" ShapeID="_x0000_i1032" DrawAspect="Content" ObjectID="_1477064751" r:id="rId23"/>
        </w:object>
      </w:r>
    </w:p>
    <w:p w:rsid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lang w:val="ru-RU"/>
        </w:rPr>
      </w:pPr>
      <w:r>
        <w:rPr>
          <w:rFonts w:ascii="Microsoft Sans Serif" w:hAnsi="Microsoft Sans Serif" w:cs="Microsoft Sans Serif"/>
          <w:sz w:val="17"/>
          <w:szCs w:val="17"/>
          <w:lang w:val="ru-RU"/>
        </w:rPr>
        <w:object w:dxaOrig="2259" w:dyaOrig="340">
          <v:shape id="_x0000_i1033" type="#_x0000_t75" style="width:113.4pt;height:16.75pt" o:ole="">
            <v:imagedata r:id="rId24" o:title=""/>
          </v:shape>
          <o:OLEObject Type="Embed" ProgID="Equation.3" ShapeID="_x0000_i1033" DrawAspect="Content" ObjectID="_1477064752" r:id="rId25"/>
        </w:object>
      </w:r>
    </w:p>
    <w:p w:rsidR="00FB65D8" w:rsidRPr="00277FF7" w:rsidRDefault="00581023" w:rsidP="00277FF7">
      <w:pPr>
        <w:spacing w:line="360" w:lineRule="auto"/>
        <w:ind w:firstLine="709"/>
      </w:pPr>
      <w:r w:rsidRPr="00277FF7">
        <w:rPr>
          <w:rFonts w:eastAsia="Times New Roman CYR"/>
          <w:sz w:val="28"/>
          <w:szCs w:val="28"/>
        </w:rPr>
        <w:t>(Відображення</w:t>
      </w:r>
      <w:r w:rsidRPr="00277FF7">
        <w:t xml:space="preserve"> </w:t>
      </w:r>
      <w:r w:rsidR="000B6337">
        <w:pict>
          <v:shape id="_x0000_i1034" type="#_x0000_t75" style="width:11.85pt;height:14.8pt">
            <v:imagedata r:id="rId16" o:title=""/>
          </v:shape>
        </w:pict>
      </w:r>
      <w:r w:rsidRPr="00277FF7">
        <w:rPr>
          <w:rFonts w:eastAsia="Times New Roman CYR"/>
          <w:sz w:val="28"/>
          <w:szCs w:val="28"/>
        </w:rPr>
        <w:t>і</w:t>
      </w:r>
      <w:r w:rsidRPr="00277FF7">
        <w:t xml:space="preserve"> </w:t>
      </w:r>
      <w:r w:rsidR="000B6337">
        <w:pict>
          <v:shape id="_x0000_i1035" type="#_x0000_t75" style="width:11.85pt;height:14.8pt">
            <v:imagedata r:id="rId17" o:title=""/>
          </v:shape>
        </w:pict>
      </w:r>
      <w:r w:rsidRPr="00277FF7">
        <w:rPr>
          <w:rFonts w:eastAsia="Times New Roman CYR"/>
          <w:sz w:val="28"/>
          <w:szCs w:val="28"/>
        </w:rPr>
        <w:t xml:space="preserve">отримали назви, відповідно функції переходів і функції виходів автомата </w:t>
      </w:r>
      <w:r w:rsidRPr="00277FF7">
        <w:rPr>
          <w:rFonts w:eastAsia="Times New Roman CYR"/>
          <w:i/>
          <w:iCs/>
          <w:sz w:val="28"/>
          <w:szCs w:val="28"/>
        </w:rPr>
        <w:t>A).</w:t>
      </w:r>
    </w:p>
    <w:p w:rsidR="00FB65D8" w:rsidRPr="00277FF7" w:rsidRDefault="00581023" w:rsidP="00277FF7">
      <w:pPr>
        <w:spacing w:line="360" w:lineRule="auto"/>
        <w:ind w:firstLine="709"/>
      </w:pPr>
      <w:r w:rsidRPr="00277FF7">
        <w:rPr>
          <w:rFonts w:eastAsia="Times New Roman CYR"/>
          <w:sz w:val="28"/>
          <w:szCs w:val="28"/>
        </w:rPr>
        <w:lastRenderedPageBreak/>
        <w:t xml:space="preserve">Особливістю автомата Мілі є те, що функція виходів є </w:t>
      </w:r>
      <w:r w:rsidR="00254210" w:rsidRPr="00277FF7">
        <w:rPr>
          <w:rFonts w:eastAsia="Times New Roman CYR"/>
          <w:sz w:val="28"/>
          <w:szCs w:val="28"/>
        </w:rPr>
        <w:t>двоаргументною</w:t>
      </w:r>
      <w:r w:rsidRPr="00277FF7">
        <w:rPr>
          <w:rFonts w:eastAsia="Times New Roman CYR"/>
          <w:sz w:val="28"/>
          <w:szCs w:val="28"/>
        </w:rPr>
        <w:t xml:space="preserve"> і символ у вихідному каналі</w:t>
      </w:r>
      <w:r w:rsidRPr="00277FF7">
        <w:t xml:space="preserve"> </w:t>
      </w:r>
      <w:r w:rsidRPr="00277FF7">
        <w:rPr>
          <w:rFonts w:eastAsia="Times New Roman CYR"/>
          <w:i/>
          <w:iCs/>
          <w:sz w:val="28"/>
          <w:szCs w:val="28"/>
        </w:rPr>
        <w:t>y (t)</w:t>
      </w:r>
      <w:r w:rsidRPr="00277FF7">
        <w:t xml:space="preserve"> </w:t>
      </w:r>
      <w:r w:rsidRPr="00277FF7">
        <w:rPr>
          <w:rFonts w:eastAsia="Times New Roman CYR"/>
          <w:sz w:val="28"/>
          <w:szCs w:val="28"/>
        </w:rPr>
        <w:t>виявляється тільки при наявності символу у вхідному каналі</w:t>
      </w:r>
      <w:r w:rsidRPr="00277FF7">
        <w:t xml:space="preserve"> </w:t>
      </w:r>
      <w:r w:rsidRPr="00277FF7">
        <w:rPr>
          <w:rFonts w:eastAsia="Times New Roman CYR"/>
          <w:i/>
          <w:iCs/>
          <w:sz w:val="28"/>
          <w:szCs w:val="28"/>
        </w:rPr>
        <w:t>x (t).</w:t>
      </w:r>
    </w:p>
    <w:p w:rsidR="00FB65D8" w:rsidRPr="00277FF7" w:rsidRDefault="000B6337" w:rsidP="00397076">
      <w:pPr>
        <w:spacing w:line="360" w:lineRule="auto"/>
        <w:ind w:firstLine="709"/>
        <w:jc w:val="center"/>
      </w:pPr>
      <w:r>
        <w:pict>
          <v:shape id="_x0000_i1036" type="#_x0000_t75" style="width:298.85pt;height:90.75pt">
            <v:imagedata r:id="rId26" o:title=""/>
          </v:shape>
        </w:pict>
      </w:r>
    </w:p>
    <w:p w:rsidR="00FB65D8" w:rsidRPr="00277FF7" w:rsidRDefault="00070CE8" w:rsidP="00070CE8">
      <w:pPr>
        <w:spacing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.2 Функціональна схема автомата Мілі</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rFonts w:eastAsia="Times New Roman CYR"/>
          <w:b/>
          <w:bCs/>
          <w:sz w:val="28"/>
          <w:szCs w:val="28"/>
        </w:rPr>
        <w:t>.2 Автомат Мура</w:t>
      </w:r>
    </w:p>
    <w:p w:rsidR="00FB65D8" w:rsidRPr="00277FF7" w:rsidRDefault="00581023" w:rsidP="00277FF7">
      <w:pPr>
        <w:spacing w:line="360" w:lineRule="auto"/>
        <w:ind w:firstLine="709"/>
        <w:jc w:val="both"/>
      </w:pPr>
      <w:r w:rsidRPr="00277FF7">
        <w:rPr>
          <w:rFonts w:eastAsia="Times New Roman CYR"/>
          <w:sz w:val="28"/>
          <w:szCs w:val="28"/>
        </w:rPr>
        <w:t xml:space="preserve">Залежність вихідного сигналу тільки від стану представлена ​​в автоматах типу Мура (англ. </w:t>
      </w:r>
      <w:proofErr w:type="spellStart"/>
      <w:r w:rsidRPr="00277FF7">
        <w:rPr>
          <w:rFonts w:eastAsia="Times New Roman CYR"/>
          <w:sz w:val="28"/>
          <w:szCs w:val="28"/>
        </w:rPr>
        <w:t>Moore</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В автоматі Мура функція виходів визначає значення вихідного символу тільки по одному аргументу - станом автомата. Цю функцію називають також функцією міток, так як вона кожному</w:t>
      </w:r>
      <w:r w:rsidR="00254210" w:rsidRPr="00277FF7">
        <w:rPr>
          <w:rFonts w:eastAsia="Times New Roman CYR"/>
          <w:sz w:val="28"/>
          <w:szCs w:val="28"/>
        </w:rPr>
        <w:t xml:space="preserve"> стану</w:t>
      </w:r>
      <w:r w:rsidRPr="00277FF7">
        <w:rPr>
          <w:rFonts w:eastAsia="Times New Roman CYR"/>
          <w:sz w:val="28"/>
          <w:szCs w:val="28"/>
        </w:rPr>
        <w:t xml:space="preserve"> автомата ставить мітку на виході.</w:t>
      </w:r>
    </w:p>
    <w:p w:rsidR="00FB65D8" w:rsidRPr="00277FF7" w:rsidRDefault="00581023" w:rsidP="00277FF7">
      <w:pPr>
        <w:spacing w:line="360" w:lineRule="auto"/>
        <w:ind w:firstLine="709"/>
        <w:jc w:val="both"/>
      </w:pPr>
      <w:r w:rsidRPr="00277FF7">
        <w:rPr>
          <w:rFonts w:eastAsia="Times New Roman CYR"/>
          <w:sz w:val="28"/>
          <w:szCs w:val="28"/>
        </w:rPr>
        <w:t>Кінцевим детермінованим автоматом типу Мура називається сукупність п'яти об'єктів:</w:t>
      </w:r>
    </w:p>
    <w:p w:rsidR="00FB65D8" w:rsidRPr="00277FF7" w:rsidRDefault="00581023" w:rsidP="00277FF7">
      <w:pPr>
        <w:spacing w:line="360" w:lineRule="auto"/>
        <w:ind w:firstLine="709"/>
        <w:jc w:val="both"/>
      </w:pPr>
      <w:r w:rsidRPr="00277FF7">
        <w:rPr>
          <w:rFonts w:eastAsia="Times New Roman CYR"/>
          <w:sz w:val="28"/>
          <w:szCs w:val="28"/>
        </w:rPr>
        <w:t> </w:t>
      </w:r>
      <w:r w:rsidR="005C5939">
        <w:rPr>
          <w:rFonts w:ascii="Microsoft Sans Serif" w:hAnsi="Microsoft Sans Serif" w:cs="Microsoft Sans Serif"/>
          <w:sz w:val="17"/>
          <w:szCs w:val="17"/>
          <w:lang w:val="ru-RU"/>
        </w:rPr>
        <w:object w:dxaOrig="1800" w:dyaOrig="340">
          <v:shape id="_x0000_i1037" type="#_x0000_t75" style="width:90.75pt;height:16.75pt" o:ole="">
            <v:imagedata r:id="rId27" o:title=""/>
          </v:shape>
          <o:OLEObject Type="Embed" ProgID="Equation.3" ShapeID="_x0000_i1037" DrawAspect="Content" ObjectID="_1477064753" r:id="rId28"/>
        </w:object>
      </w:r>
    </w:p>
    <w:p w:rsidR="00FB65D8" w:rsidRPr="00277FF7" w:rsidRDefault="00581023" w:rsidP="00277FF7">
      <w:pPr>
        <w:spacing w:line="360" w:lineRule="auto"/>
        <w:ind w:firstLine="709"/>
      </w:pPr>
      <w:r w:rsidRPr="00277FF7">
        <w:rPr>
          <w:rFonts w:eastAsia="Times New Roman CYR"/>
          <w:sz w:val="28"/>
          <w:szCs w:val="28"/>
        </w:rPr>
        <w:t> де</w:t>
      </w:r>
      <w:r w:rsidRPr="00277FF7">
        <w:t xml:space="preserve"> </w:t>
      </w:r>
      <w:r w:rsidR="005C5939">
        <w:rPr>
          <w:rFonts w:ascii="Microsoft Sans Serif" w:hAnsi="Microsoft Sans Serif" w:cs="Microsoft Sans Serif"/>
          <w:sz w:val="17"/>
          <w:szCs w:val="17"/>
          <w:lang w:val="ru-RU"/>
        </w:rPr>
        <w:object w:dxaOrig="525" w:dyaOrig="313">
          <v:shape id="_x0000_i1038" type="#_x0000_t75" style="width:25.65pt;height:15.8pt" o:ole="">
            <v:imagedata r:id="rId12" o:title=""/>
          </v:shape>
          <o:OLEObject Type="Embed" ProgID="Equation.3" ShapeID="_x0000_i1038" DrawAspect="Content" ObjectID="_1477064754" r:id="rId29"/>
        </w:object>
      </w:r>
      <w:r w:rsidR="005C5939">
        <w:rPr>
          <w:rFonts w:ascii="Times New Roman CYR" w:hAnsi="Times New Roman CYR" w:cs="Times New Roman CYR"/>
          <w:color w:val="000000"/>
          <w:sz w:val="28"/>
          <w:szCs w:val="28"/>
          <w:lang w:val="ru-RU"/>
        </w:rPr>
        <w:t xml:space="preserve">, </w:t>
      </w:r>
      <w:r w:rsidR="005C5939">
        <w:rPr>
          <w:rFonts w:ascii="Microsoft Sans Serif" w:hAnsi="Microsoft Sans Serif" w:cs="Microsoft Sans Serif"/>
          <w:sz w:val="17"/>
          <w:szCs w:val="17"/>
          <w:lang w:val="ru-RU"/>
        </w:rPr>
        <w:object w:dxaOrig="220" w:dyaOrig="255">
          <v:shape id="_x0000_i1039" type="#_x0000_t75" style="width:10.85pt;height:12.8pt" o:ole="">
            <v:imagedata r:id="rId14" o:title=""/>
          </v:shape>
          <o:OLEObject Type="Embed" ProgID="Equation.3" ShapeID="_x0000_i1039" DrawAspect="Content" ObjectID="_1477064755" r:id="rId30"/>
        </w:object>
      </w:r>
      <w:r w:rsidR="005C5939">
        <w:rPr>
          <w:rFonts w:ascii="Times New Roman CYR" w:hAnsi="Times New Roman CYR" w:cs="Times New Roman CYR"/>
          <w:color w:val="000000"/>
          <w:sz w:val="28"/>
          <w:szCs w:val="28"/>
          <w:lang w:val="ru-RU"/>
        </w:rPr>
        <w:t xml:space="preserve"> і </w:t>
      </w:r>
      <w:r w:rsidR="005C5939">
        <w:rPr>
          <w:rFonts w:ascii="Microsoft Sans Serif" w:hAnsi="Microsoft Sans Serif" w:cs="Microsoft Sans Serif"/>
          <w:sz w:val="17"/>
          <w:szCs w:val="17"/>
          <w:lang w:val="ru-RU"/>
        </w:rPr>
        <w:object w:dxaOrig="220" w:dyaOrig="282">
          <v:shape id="_x0000_i1040" type="#_x0000_t75" style="width:10.85pt;height:13.8pt" o:ole="">
            <v:imagedata r:id="rId31" o:title=""/>
          </v:shape>
          <o:OLEObject Type="Embed" ProgID="Equation.3" ShapeID="_x0000_i1040" DrawAspect="Content" ObjectID="_1477064756" r:id="rId32"/>
        </w:object>
      </w:r>
      <w:r w:rsidRPr="00277FF7">
        <w:rPr>
          <w:rFonts w:eastAsia="Times New Roman CYR"/>
          <w:sz w:val="28"/>
          <w:szCs w:val="28"/>
        </w:rPr>
        <w:t>- Відповідають визначенню автомата типу Мілі, а</w:t>
      </w:r>
      <w:r w:rsidRPr="00277FF7">
        <w:t xml:space="preserve"> </w:t>
      </w:r>
      <w:r w:rsidR="005C5939">
        <w:rPr>
          <w:rFonts w:ascii="Microsoft Sans Serif" w:hAnsi="Microsoft Sans Serif" w:cs="Microsoft Sans Serif"/>
          <w:sz w:val="17"/>
          <w:szCs w:val="17"/>
          <w:lang w:val="ru-RU"/>
        </w:rPr>
        <w:object w:dxaOrig="240" w:dyaOrig="255">
          <v:shape id="_x0000_i1041" type="#_x0000_t75" style="width:11.85pt;height:12.8pt" o:ole="">
            <v:imagedata r:id="rId33" o:title=""/>
          </v:shape>
          <o:OLEObject Type="Embed" ProgID="Equation.3" ShapeID="_x0000_i1041" DrawAspect="Content" ObjectID="_1477064757" r:id="rId34"/>
        </w:object>
      </w:r>
      <w:r w:rsidRPr="00277FF7">
        <w:rPr>
          <w:rFonts w:eastAsia="Times New Roman CYR"/>
          <w:sz w:val="28"/>
          <w:szCs w:val="28"/>
        </w:rPr>
        <w:t>є відображенням виду:</w:t>
      </w:r>
      <w:r w:rsidRPr="00277FF7">
        <w:t xml:space="preserve"> </w:t>
      </w:r>
      <w:r w:rsidR="005C5939">
        <w:rPr>
          <w:rFonts w:ascii="Microsoft Sans Serif" w:hAnsi="Microsoft Sans Serif" w:cs="Microsoft Sans Serif"/>
          <w:sz w:val="17"/>
          <w:szCs w:val="17"/>
          <w:lang w:val="ru-RU"/>
        </w:rPr>
        <w:object w:dxaOrig="1029" w:dyaOrig="313">
          <v:shape id="_x0000_i1042" type="#_x0000_t75" style="width:51.3pt;height:15.8pt" o:ole="">
            <v:imagedata r:id="rId35" o:title=""/>
          </v:shape>
          <o:OLEObject Type="Embed" ProgID="Equation.3" ShapeID="_x0000_i1042" DrawAspect="Content" ObjectID="_1477064758" r:id="rId36"/>
        </w:object>
      </w:r>
      <w:r w:rsidR="005C5939">
        <w:rPr>
          <w:rFonts w:ascii="Microsoft Sans Serif" w:hAnsi="Microsoft Sans Serif" w:cs="Microsoft Sans Serif"/>
          <w:sz w:val="17"/>
          <w:szCs w:val="17"/>
          <w:lang w:val="ru-RU"/>
        </w:rPr>
        <w:t>.</w:t>
      </w:r>
    </w:p>
    <w:p w:rsidR="00FB65D8" w:rsidRPr="00277FF7" w:rsidRDefault="00581023" w:rsidP="00277FF7">
      <w:pPr>
        <w:spacing w:line="360" w:lineRule="auto"/>
        <w:ind w:firstLine="709"/>
      </w:pPr>
      <w:r w:rsidRPr="00277FF7">
        <w:rPr>
          <w:rFonts w:eastAsia="Times New Roman CYR"/>
          <w:sz w:val="28"/>
          <w:szCs w:val="28"/>
        </w:rPr>
        <w:t>із залежністю станів і вихідних сигналів у часі рівнянням:</w:t>
      </w:r>
    </w:p>
    <w:p w:rsidR="00FB65D8" w:rsidRPr="00277FF7" w:rsidRDefault="00581023" w:rsidP="00277FF7">
      <w:pPr>
        <w:spacing w:line="360" w:lineRule="auto"/>
        <w:ind w:firstLine="709"/>
      </w:pPr>
      <w:r w:rsidRPr="00277FF7">
        <w:rPr>
          <w:rFonts w:eastAsia="Times New Roman CYR"/>
          <w:sz w:val="28"/>
          <w:szCs w:val="28"/>
        </w:rPr>
        <w:t> </w:t>
      </w:r>
      <w:r w:rsidR="005C5939">
        <w:rPr>
          <w:rFonts w:ascii="Microsoft Sans Serif" w:hAnsi="Microsoft Sans Serif" w:cs="Microsoft Sans Serif"/>
          <w:sz w:val="17"/>
          <w:szCs w:val="17"/>
          <w:lang w:val="ru-RU"/>
        </w:rPr>
        <w:object w:dxaOrig="1861" w:dyaOrig="340">
          <v:shape id="_x0000_i1043" type="#_x0000_t75" style="width:92.7pt;height:16.75pt" o:ole="">
            <v:imagedata r:id="rId37" o:title=""/>
          </v:shape>
          <o:OLEObject Type="Embed" ProgID="Equation.3" ShapeID="_x0000_i1043" DrawAspect="Content" ObjectID="_1477064759" r:id="rId38"/>
        </w:object>
      </w:r>
    </w:p>
    <w:p w:rsidR="00FB65D8" w:rsidRPr="00277FF7" w:rsidRDefault="00581023" w:rsidP="00C87046">
      <w:pPr>
        <w:spacing w:line="360" w:lineRule="auto"/>
        <w:ind w:firstLine="709"/>
        <w:jc w:val="both"/>
      </w:pPr>
      <w:r w:rsidRPr="00277FF7">
        <w:rPr>
          <w:rFonts w:eastAsia="Times New Roman CYR"/>
          <w:sz w:val="28"/>
          <w:szCs w:val="28"/>
        </w:rPr>
        <w:t> Особливістю автомата Мура є те, що символ</w:t>
      </w:r>
      <w:r w:rsidRPr="00277FF7">
        <w:t xml:space="preserve"> </w:t>
      </w:r>
      <w:r w:rsidRPr="00277FF7">
        <w:rPr>
          <w:rFonts w:eastAsia="Times New Roman CYR"/>
          <w:i/>
          <w:iCs/>
          <w:sz w:val="28"/>
          <w:szCs w:val="28"/>
        </w:rPr>
        <w:t>y(t)</w:t>
      </w:r>
      <w:r w:rsidRPr="00277FF7">
        <w:t xml:space="preserve"> </w:t>
      </w:r>
      <w:r w:rsidRPr="00277FF7">
        <w:rPr>
          <w:rFonts w:eastAsia="Times New Roman CYR"/>
          <w:sz w:val="28"/>
          <w:szCs w:val="28"/>
        </w:rPr>
        <w:t>в вихідному каналі існує весь час, поки автомат знаходиться в стані</w:t>
      </w:r>
      <w:r w:rsidRPr="00277FF7">
        <w:t xml:space="preserve"> </w:t>
      </w:r>
      <w:r w:rsidRPr="00277FF7">
        <w:rPr>
          <w:rFonts w:eastAsia="Times New Roman CYR"/>
          <w:i/>
          <w:iCs/>
          <w:sz w:val="28"/>
          <w:szCs w:val="28"/>
        </w:rPr>
        <w:t>s(t).</w:t>
      </w:r>
    </w:p>
    <w:p w:rsidR="00FB65D8" w:rsidRPr="00277FF7" w:rsidRDefault="00581023" w:rsidP="00C87046">
      <w:pPr>
        <w:spacing w:line="360" w:lineRule="auto"/>
        <w:ind w:firstLine="709"/>
        <w:jc w:val="both"/>
      </w:pPr>
      <w:r w:rsidRPr="00277FF7">
        <w:rPr>
          <w:rFonts w:eastAsia="Times New Roman CYR"/>
          <w:sz w:val="28"/>
          <w:szCs w:val="28"/>
        </w:rPr>
        <w:t>Для будь-якого автомата Мура існує автомат Мілі, який реалізує тугіше саму функцію. І навпаки: для будь-якого автомата Мілі існує відповідний автомат Мура.</w:t>
      </w:r>
    </w:p>
    <w:p w:rsidR="00FB65D8" w:rsidRPr="00277FF7" w:rsidRDefault="000B6337" w:rsidP="00BB13F0">
      <w:pPr>
        <w:spacing w:line="360" w:lineRule="auto"/>
        <w:ind w:firstLine="709"/>
        <w:jc w:val="center"/>
      </w:pPr>
      <w:r>
        <w:lastRenderedPageBreak/>
        <w:pict>
          <v:shape id="_x0000_i1044" type="#_x0000_t75" style="width:295.9pt;height:69.05pt">
            <v:imagedata r:id="rId39" o:title=""/>
          </v:shape>
        </w:pict>
      </w:r>
    </w:p>
    <w:p w:rsidR="00FB65D8" w:rsidRPr="00277FF7" w:rsidRDefault="00070CE8" w:rsidP="001E5925">
      <w:pPr>
        <w:spacing w:after="240"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.3 Функціональна схема автомата Мура</w:t>
      </w:r>
    </w:p>
    <w:p w:rsidR="00FB65D8" w:rsidRPr="00277FF7" w:rsidRDefault="00581023" w:rsidP="00397076">
      <w:pPr>
        <w:spacing w:line="360" w:lineRule="auto"/>
        <w:ind w:firstLine="709"/>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 </w:t>
      </w:r>
      <w:r w:rsidR="00DE74FB" w:rsidRPr="00277FF7">
        <w:rPr>
          <w:rFonts w:eastAsia="Times New Roman CYR"/>
          <w:b/>
          <w:bCs/>
          <w:sz w:val="28"/>
          <w:szCs w:val="28"/>
        </w:rPr>
        <w:t>згорткове</w:t>
      </w:r>
      <w:r w:rsidRPr="00277FF7">
        <w:rPr>
          <w:rFonts w:eastAsia="Times New Roman CYR"/>
          <w:b/>
          <w:bCs/>
          <w:sz w:val="28"/>
          <w:szCs w:val="28"/>
        </w:rPr>
        <w:t xml:space="preserve"> кодування</w:t>
      </w:r>
    </w:p>
    <w:p w:rsidR="00FB65D8" w:rsidRPr="00277FF7" w:rsidRDefault="00581023" w:rsidP="005C5939">
      <w:pPr>
        <w:spacing w:line="360" w:lineRule="auto"/>
        <w:ind w:firstLine="709"/>
        <w:jc w:val="both"/>
      </w:pPr>
      <w:r w:rsidRPr="00277FF7">
        <w:rPr>
          <w:rFonts w:eastAsia="Times New Roman CYR"/>
          <w:sz w:val="28"/>
          <w:szCs w:val="28"/>
        </w:rPr>
        <w:t xml:space="preserve"> Типова функціональна схема системи цифрового зв'язку використовує </w:t>
      </w:r>
      <w:r w:rsidR="00DE74FB" w:rsidRPr="00277FF7">
        <w:rPr>
          <w:rFonts w:eastAsia="Times New Roman CYR"/>
          <w:sz w:val="28"/>
          <w:szCs w:val="28"/>
        </w:rPr>
        <w:t>згорткове</w:t>
      </w:r>
      <w:r w:rsidRPr="00277FF7">
        <w:rPr>
          <w:rFonts w:eastAsia="Times New Roman CYR"/>
          <w:sz w:val="28"/>
          <w:szCs w:val="28"/>
        </w:rPr>
        <w:t xml:space="preserve"> кодування/декодування і модуляцію/</w:t>
      </w:r>
      <w:r w:rsidR="00254210" w:rsidRPr="00277FF7">
        <w:rPr>
          <w:rFonts w:eastAsia="Times New Roman CYR"/>
          <w:sz w:val="28"/>
          <w:szCs w:val="28"/>
        </w:rPr>
        <w:t>демодуляцію</w:t>
      </w:r>
      <w:r w:rsidRPr="00277FF7">
        <w:rPr>
          <w:rFonts w:eastAsia="Times New Roman CYR"/>
          <w:sz w:val="28"/>
          <w:szCs w:val="28"/>
        </w:rPr>
        <w:t xml:space="preserve">, </w:t>
      </w:r>
      <w:r w:rsidR="009E4BC7">
        <w:rPr>
          <w:rFonts w:eastAsia="Times New Roman CYR"/>
          <w:sz w:val="28"/>
          <w:szCs w:val="28"/>
        </w:rPr>
        <w:t xml:space="preserve">є </w:t>
      </w:r>
      <w:r w:rsidRPr="00277FF7">
        <w:rPr>
          <w:rFonts w:eastAsia="Times New Roman CYR"/>
          <w:sz w:val="28"/>
          <w:szCs w:val="28"/>
        </w:rPr>
        <w:t xml:space="preserve">показана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Вихідне повідомлення на вході позначається послідовністю</w:t>
      </w:r>
      <w:r w:rsidRPr="00277FF7">
        <w:t xml:space="preserve"> </w:t>
      </w:r>
      <w:r w:rsidR="00917D71" w:rsidRPr="00917D71">
        <w:rPr>
          <w:rFonts w:ascii="Microsoft Sans Serif" w:hAnsi="Microsoft Sans Serif" w:cs="Microsoft Sans Serif"/>
          <w:position w:val="-12"/>
          <w:sz w:val="17"/>
          <w:szCs w:val="17"/>
          <w:lang w:val="ru-RU"/>
        </w:rPr>
        <w:object w:dxaOrig="1920" w:dyaOrig="360">
          <v:shape id="_x0000_i1065" type="#_x0000_t75" style="width:96.65pt;height:18.75pt" o:ole="">
            <v:imagedata r:id="rId40" o:title=""/>
          </v:shape>
          <o:OLEObject Type="Embed" ProgID="Equation.3" ShapeID="_x0000_i1065" DrawAspect="Content" ObjectID="_1477064760" r:id="rId41"/>
        </w:object>
      </w:r>
      <w:r w:rsidR="00FF3A51" w:rsidRPr="00FF3A51">
        <w:rPr>
          <w:rFonts w:ascii="Microsoft Sans Serif" w:hAnsi="Microsoft Sans Serif" w:cs="Microsoft Sans Serif"/>
          <w:sz w:val="17"/>
          <w:szCs w:val="17"/>
        </w:rPr>
        <w:t xml:space="preserve"> </w:t>
      </w:r>
      <w:r w:rsidRPr="00277FF7">
        <w:rPr>
          <w:rFonts w:eastAsia="Times New Roman CYR"/>
          <w:sz w:val="28"/>
          <w:szCs w:val="28"/>
        </w:rPr>
        <w:t>де</w:t>
      </w:r>
      <w:r w:rsidRPr="00277FF7">
        <w:t xml:space="preserve"> </w:t>
      </w:r>
      <w:r w:rsidR="00917D71" w:rsidRPr="00917D71">
        <w:rPr>
          <w:rFonts w:ascii="Microsoft Sans Serif" w:hAnsi="Microsoft Sans Serif" w:cs="Microsoft Sans Serif"/>
          <w:position w:val="-12"/>
          <w:sz w:val="28"/>
          <w:szCs w:val="28"/>
          <w:lang w:val="ru-RU"/>
        </w:rPr>
        <w:object w:dxaOrig="279" w:dyaOrig="360">
          <v:shape id="_x0000_i1064" type="#_x0000_t75" style="width:13.8pt;height:18.75pt" o:ole="">
            <v:imagedata r:id="rId42" o:title=""/>
          </v:shape>
          <o:OLEObject Type="Embed" ProgID="Equation.3" ShapeID="_x0000_i1064" DrawAspect="Content" ObjectID="_1477064761" r:id="rId43"/>
        </w:object>
      </w:r>
      <w:r w:rsidRPr="00277FF7">
        <w:rPr>
          <w:rFonts w:eastAsia="Times New Roman CYR"/>
          <w:sz w:val="28"/>
          <w:szCs w:val="28"/>
        </w:rPr>
        <w:t xml:space="preserve">, - </w:t>
      </w:r>
      <w:r w:rsidR="009E4BC7">
        <w:rPr>
          <w:rFonts w:eastAsia="Times New Roman CYR"/>
          <w:sz w:val="28"/>
          <w:szCs w:val="28"/>
        </w:rPr>
        <w:t>д</w:t>
      </w:r>
      <w:r w:rsidRPr="00277FF7">
        <w:rPr>
          <w:rFonts w:eastAsia="Times New Roman CYR"/>
          <w:sz w:val="28"/>
          <w:szCs w:val="28"/>
        </w:rPr>
        <w:t>війковий знак (біт), a</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 індекс часу.</w:t>
      </w:r>
      <w:r w:rsidR="00254210" w:rsidRPr="00277FF7">
        <w:rPr>
          <w:rFonts w:eastAsia="Times New Roman CYR"/>
          <w:sz w:val="28"/>
          <w:szCs w:val="28"/>
        </w:rPr>
        <w:t xml:space="preserve"> </w:t>
      </w:r>
      <w:r w:rsidRPr="00277FF7">
        <w:rPr>
          <w:rFonts w:eastAsia="Times New Roman CYR"/>
          <w:sz w:val="28"/>
          <w:szCs w:val="28"/>
        </w:rPr>
        <w:t>Якщо бути точним, то елементи</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слід було б доповнювати індексом члена класу (наприклад, для бінарного коду, 1 або 0) і індексом часу.</w:t>
      </w:r>
      <w:r w:rsidR="00254210" w:rsidRPr="00277FF7">
        <w:rPr>
          <w:rFonts w:eastAsia="Times New Roman CYR"/>
          <w:sz w:val="28"/>
          <w:szCs w:val="28"/>
        </w:rPr>
        <w:t xml:space="preserve"> </w:t>
      </w:r>
      <w:r w:rsidRPr="00277FF7">
        <w:rPr>
          <w:rFonts w:eastAsia="Times New Roman CYR"/>
          <w:sz w:val="28"/>
          <w:szCs w:val="28"/>
        </w:rPr>
        <w:t>Надалі для простоти будемо використовувати тільки індекс, що позначає час (або розташування елемента всередині послідовності). Будемо припускати, що вс</w:t>
      </w:r>
      <w:r w:rsidR="002E0844">
        <w:rPr>
          <w:rFonts w:eastAsia="Times New Roman CYR"/>
          <w:sz w:val="28"/>
          <w:szCs w:val="28"/>
        </w:rPr>
        <w:t>і</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63" type="#_x0000_t75" style="width:13.8pt;height:18.75pt" o:ole="">
            <v:imagedata r:id="rId44" o:title=""/>
          </v:shape>
          <o:OLEObject Type="Embed" ProgID="Equation.3" ShapeID="_x0000_i1063" DrawAspect="Content" ObjectID="_1477064762" r:id="rId45"/>
        </w:object>
      </w:r>
      <w:r w:rsidRPr="00277FF7">
        <w:rPr>
          <w:rFonts w:eastAsia="Times New Roman CYR"/>
          <w:sz w:val="28"/>
          <w:szCs w:val="28"/>
        </w:rPr>
        <w:t xml:space="preserve">, </w:t>
      </w:r>
      <w:r w:rsidR="00254210" w:rsidRPr="00277FF7">
        <w:rPr>
          <w:rFonts w:eastAsia="Times New Roman CYR"/>
          <w:sz w:val="28"/>
          <w:szCs w:val="28"/>
        </w:rPr>
        <w:t>рівно ймовірно</w:t>
      </w:r>
      <w:r w:rsidRPr="00277FF7">
        <w:rPr>
          <w:rFonts w:eastAsia="Times New Roman CYR"/>
          <w:sz w:val="28"/>
          <w:szCs w:val="28"/>
        </w:rPr>
        <w:t xml:space="preserve"> рівні одиниці або нулю і незалежні між собою.</w:t>
      </w:r>
      <w:r w:rsidR="00277FF7" w:rsidRPr="00277FF7">
        <w:rPr>
          <w:rFonts w:eastAsia="Times New Roman CYR"/>
          <w:sz w:val="28"/>
          <w:szCs w:val="28"/>
        </w:rPr>
        <w:t xml:space="preserve"> </w:t>
      </w:r>
      <w:r w:rsidRPr="00277FF7">
        <w:rPr>
          <w:rFonts w:eastAsia="Times New Roman CYR"/>
          <w:sz w:val="28"/>
          <w:szCs w:val="28"/>
        </w:rPr>
        <w:t>Будучи незалежною, послідовність бітів потребує деякої надмірності, тобто знання про б</w:t>
      </w:r>
      <w:r w:rsidR="002E0844">
        <w:rPr>
          <w:rFonts w:eastAsia="Times New Roman CYR"/>
          <w:sz w:val="28"/>
          <w:szCs w:val="28"/>
        </w:rPr>
        <w:t>іт</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62" type="#_x0000_t75" style="width:13.8pt;height:18.75pt" o:ole="">
            <v:imagedata r:id="rId46" o:title=""/>
          </v:shape>
          <o:OLEObject Type="Embed" ProgID="Equation.3" ShapeID="_x0000_i1062" DrawAspect="Content" ObjectID="_1477064763" r:id="rId47"/>
        </w:object>
      </w:r>
      <w:r w:rsidRPr="00277FF7">
        <w:rPr>
          <w:rFonts w:eastAsia="Times New Roman CYR"/>
          <w:sz w:val="28"/>
          <w:szCs w:val="28"/>
        </w:rPr>
        <w:t xml:space="preserve">, </w:t>
      </w:r>
      <w:r w:rsidR="002E0844">
        <w:rPr>
          <w:rFonts w:eastAsia="Times New Roman CYR"/>
          <w:sz w:val="28"/>
          <w:szCs w:val="28"/>
        </w:rPr>
        <w:t>н</w:t>
      </w:r>
      <w:r w:rsidRPr="00277FF7">
        <w:rPr>
          <w:rFonts w:eastAsia="Times New Roman CYR"/>
          <w:sz w:val="28"/>
          <w:szCs w:val="28"/>
        </w:rPr>
        <w:t>е дає ніякої інформації про б</w:t>
      </w:r>
      <w:r w:rsidR="002E0844">
        <w:rPr>
          <w:rFonts w:eastAsia="Times New Roman CYR"/>
          <w:sz w:val="28"/>
          <w:szCs w:val="28"/>
        </w:rPr>
        <w:t>іт</w:t>
      </w:r>
      <w:r w:rsidRPr="00277FF7">
        <w:t xml:space="preserve"> </w:t>
      </w:r>
      <w:r w:rsidR="00690A11" w:rsidRPr="002E0844">
        <w:rPr>
          <w:rFonts w:ascii="Microsoft Sans Serif" w:hAnsi="Microsoft Sans Serif" w:cs="Microsoft Sans Serif"/>
          <w:position w:val="-14"/>
          <w:sz w:val="17"/>
          <w:szCs w:val="17"/>
          <w:lang w:val="ru-RU"/>
        </w:rPr>
        <w:object w:dxaOrig="320" w:dyaOrig="380">
          <v:shape id="_x0000_i1066" type="#_x0000_t75" style="width:15.8pt;height:19.75pt" o:ole="">
            <v:imagedata r:id="rId48" o:title=""/>
          </v:shape>
          <o:OLEObject Type="Embed" ProgID="Equation.3" ShapeID="_x0000_i1066" DrawAspect="Content" ObjectID="_1477064764" r:id="rId49"/>
        </w:object>
      </w:r>
      <w:r w:rsidRPr="00277FF7">
        <w:rPr>
          <w:rFonts w:eastAsia="Times New Roman CYR"/>
          <w:sz w:val="28"/>
          <w:szCs w:val="28"/>
        </w:rPr>
        <w:t>, (При</w:t>
      </w:r>
      <w:r w:rsidRPr="00277FF7">
        <w:t xml:space="preserve"> </w:t>
      </w:r>
      <w:r w:rsidR="00FF3A51">
        <w:rPr>
          <w:rFonts w:ascii="Microsoft Sans Serif" w:hAnsi="Microsoft Sans Serif" w:cs="Microsoft Sans Serif"/>
          <w:sz w:val="17"/>
          <w:szCs w:val="17"/>
          <w:lang w:val="ru-RU"/>
        </w:rPr>
        <w:object w:dxaOrig="525" w:dyaOrig="300">
          <v:shape id="_x0000_i1045" type="#_x0000_t75" style="width:25.65pt;height:14.8pt" o:ole="">
            <v:imagedata r:id="rId50" o:title=""/>
          </v:shape>
          <o:OLEObject Type="Embed" ProgID="Equation.3" ShapeID="_x0000_i1045" DrawAspect="Content" ObjectID="_1477064765" r:id="rId51"/>
        </w:object>
      </w:r>
      <w:r w:rsidRPr="00277FF7">
        <w:rPr>
          <w:rFonts w:eastAsia="Times New Roman CYR"/>
          <w:sz w:val="28"/>
          <w:szCs w:val="28"/>
        </w:rPr>
        <w:t>).</w:t>
      </w:r>
      <w:r w:rsidR="00277FF7"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перетворює кожну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в унікальну послідовність кодових слів</w:t>
      </w:r>
      <w:r w:rsidRPr="00277FF7">
        <w:t xml:space="preserve"> </w:t>
      </w:r>
      <w:r w:rsidR="00690A11" w:rsidRPr="00690A11">
        <w:rPr>
          <w:rFonts w:ascii="Microsoft Sans Serif" w:hAnsi="Microsoft Sans Serif" w:cs="Microsoft Sans Serif"/>
          <w:position w:val="-10"/>
          <w:sz w:val="17"/>
          <w:szCs w:val="17"/>
          <w:lang w:val="ru-RU"/>
        </w:rPr>
        <w:object w:dxaOrig="999" w:dyaOrig="340">
          <v:shape id="_x0000_i1067" type="#_x0000_t75" style="width:50.3pt;height:16.75pt" o:ole="">
            <v:imagedata r:id="rId52" o:title=""/>
          </v:shape>
          <o:OLEObject Type="Embed" ProgID="Equation.3" ShapeID="_x0000_i1067" DrawAspect="Content" ObjectID="_1477064766" r:id="rId53"/>
        </w:object>
      </w:r>
      <w:r w:rsidRPr="00277FF7">
        <w:rPr>
          <w:rFonts w:eastAsia="Times New Roman CYR"/>
          <w:sz w:val="28"/>
          <w:szCs w:val="28"/>
        </w:rPr>
        <w:t>.</w:t>
      </w:r>
      <w:r w:rsidR="00277FF7" w:rsidRPr="00277FF7">
        <w:rPr>
          <w:rFonts w:eastAsia="Times New Roman CYR"/>
          <w:sz w:val="28"/>
          <w:szCs w:val="28"/>
        </w:rPr>
        <w:t xml:space="preserve"> </w:t>
      </w:r>
      <w:r w:rsidRPr="00277FF7">
        <w:rPr>
          <w:rFonts w:eastAsia="Times New Roman CYR"/>
          <w:sz w:val="28"/>
          <w:szCs w:val="28"/>
        </w:rPr>
        <w:t>Навіть попри те, що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однозначно визначає послідовність </w:t>
      </w:r>
      <w:r w:rsidRPr="00277FF7">
        <w:rPr>
          <w:rFonts w:eastAsia="Times New Roman CYR"/>
          <w:i/>
          <w:iCs/>
          <w:sz w:val="28"/>
          <w:szCs w:val="28"/>
        </w:rPr>
        <w:t>U,</w:t>
      </w:r>
      <w:r w:rsidRPr="00277FF7">
        <w:rPr>
          <w:rFonts w:eastAsia="Times New Roman CYR"/>
          <w:sz w:val="28"/>
          <w:szCs w:val="28"/>
        </w:rPr>
        <w:t xml:space="preserve"> ключовою особливістю згортальних кодів є те, що даний</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 всередині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неоднозначно </w:t>
      </w:r>
      <w:r w:rsidR="00690A11">
        <w:rPr>
          <w:rFonts w:eastAsia="Times New Roman CYR"/>
          <w:sz w:val="28"/>
          <w:szCs w:val="28"/>
        </w:rPr>
        <w:t>визначає</w:t>
      </w:r>
      <w:r w:rsidRPr="00277FF7">
        <w:rPr>
          <w:rFonts w:eastAsia="Times New Roman CYR"/>
          <w:sz w:val="28"/>
          <w:szCs w:val="28"/>
        </w:rPr>
        <w:t xml:space="preserve"> пов'язані з ним</w:t>
      </w:r>
      <w:r w:rsidRPr="00277FF7">
        <w:t xml:space="preserve"> </w:t>
      </w:r>
      <w:r w:rsidRPr="00277FF7">
        <w:rPr>
          <w:rFonts w:eastAsia="Times New Roman CYR"/>
          <w:i/>
          <w:iCs/>
          <w:sz w:val="28"/>
          <w:szCs w:val="28"/>
        </w:rPr>
        <w:t>n</w:t>
      </w:r>
      <w:r w:rsidRPr="00277FF7">
        <w:t xml:space="preserve"> </w:t>
      </w:r>
      <w:r w:rsidR="00FF3A51" w:rsidRPr="00277FF7">
        <w:rPr>
          <w:rFonts w:eastAsia="Times New Roman CYR"/>
          <w:sz w:val="28"/>
          <w:szCs w:val="28"/>
        </w:rPr>
        <w:t>- кортежі</w:t>
      </w:r>
      <w:r w:rsidRPr="00277FF7">
        <w:rPr>
          <w:rFonts w:eastAsia="Times New Roman CYR"/>
          <w:sz w:val="28"/>
          <w:szCs w:val="28"/>
        </w:rPr>
        <w:t xml:space="preserve"> всередині </w:t>
      </w:r>
      <w:r w:rsidRPr="00277FF7">
        <w:rPr>
          <w:rFonts w:eastAsia="Times New Roman CYR"/>
          <w:i/>
          <w:iCs/>
          <w:sz w:val="28"/>
          <w:szCs w:val="28"/>
        </w:rPr>
        <w:t>U,</w:t>
      </w:r>
      <w:r w:rsidRPr="00277FF7">
        <w:rPr>
          <w:rFonts w:eastAsia="Times New Roman CYR"/>
          <w:sz w:val="28"/>
          <w:szCs w:val="28"/>
        </w:rPr>
        <w:t xml:space="preserve"> оскільки кодування кожного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xml:space="preserve"> є функцією не тільки</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а й попередніх К-1</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кортежів.</w:t>
      </w:r>
      <w:r w:rsidR="00FF3A51">
        <w:rPr>
          <w:rFonts w:eastAsia="Times New Roman CYR"/>
          <w:sz w:val="28"/>
          <w:szCs w:val="28"/>
        </w:rPr>
        <w:t xml:space="preserve"> </w:t>
      </w:r>
      <w:r w:rsidRPr="00277FF7">
        <w:rPr>
          <w:rFonts w:eastAsia="Times New Roman CYR"/>
          <w:sz w:val="28"/>
          <w:szCs w:val="28"/>
        </w:rPr>
        <w:t>Послідовність</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можна розділити на послідовність кодових слів:</w:t>
      </w:r>
      <w:r w:rsidRPr="00277FF7">
        <w:t xml:space="preserve"> </w:t>
      </w:r>
      <w:r w:rsidR="00690A11" w:rsidRPr="00690A11">
        <w:rPr>
          <w:rFonts w:ascii="Microsoft Sans Serif" w:hAnsi="Microsoft Sans Serif" w:cs="Microsoft Sans Serif"/>
          <w:position w:val="-12"/>
          <w:sz w:val="17"/>
          <w:szCs w:val="17"/>
          <w:lang w:val="ru-RU"/>
        </w:rPr>
        <w:object w:dxaOrig="1860" w:dyaOrig="360">
          <v:shape id="_x0000_i1068" type="#_x0000_t75" style="width:92.7pt;height:18.75pt" o:ole="">
            <v:imagedata r:id="rId54" o:title=""/>
          </v:shape>
          <o:OLEObject Type="Embed" ProgID="Equation.3" ShapeID="_x0000_i1068" DrawAspect="Content" ObjectID="_1477064767" r:id="rId55"/>
        </w:objec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Кожне кодове слово</w:t>
      </w:r>
      <w:r w:rsidRPr="00277FF7">
        <w:t xml:space="preserve"> </w:t>
      </w:r>
      <w:r w:rsidRPr="00277FF7">
        <w:rPr>
          <w:rFonts w:eastAsia="Times New Roman CYR"/>
          <w:i/>
          <w:iCs/>
          <w:sz w:val="28"/>
          <w:szCs w:val="28"/>
        </w:rPr>
        <w:t>U,</w:t>
      </w:r>
      <w:r w:rsidRPr="00277FF7">
        <w:rPr>
          <w:rFonts w:eastAsia="Times New Roman CYR"/>
          <w:sz w:val="28"/>
          <w:szCs w:val="28"/>
        </w:rPr>
        <w:t xml:space="preserve"> складається з д</w:t>
      </w:r>
      <w:r w:rsidR="00690A11">
        <w:rPr>
          <w:rFonts w:eastAsia="Times New Roman CYR"/>
          <w:sz w:val="28"/>
          <w:szCs w:val="28"/>
        </w:rPr>
        <w:t>війкових</w:t>
      </w:r>
      <w:r w:rsidRPr="00277FF7">
        <w:rPr>
          <w:rFonts w:eastAsia="Times New Roman CYR"/>
          <w:sz w:val="28"/>
          <w:szCs w:val="28"/>
        </w:rPr>
        <w:t xml:space="preserve"> кодових символів, часто званих канальними символами, канальними б</w:t>
      </w:r>
      <w:r w:rsidR="00277FF7" w:rsidRPr="00277FF7">
        <w:rPr>
          <w:rFonts w:eastAsia="Times New Roman CYR"/>
          <w:sz w:val="28"/>
          <w:szCs w:val="28"/>
        </w:rPr>
        <w:t>і</w:t>
      </w:r>
      <w:r w:rsidRPr="00277FF7">
        <w:rPr>
          <w:rFonts w:eastAsia="Times New Roman CYR"/>
          <w:sz w:val="28"/>
          <w:szCs w:val="28"/>
        </w:rPr>
        <w:t>тами, або бітами коду; на відміну від бітів вхідного повідомлення, кодові символи не є незалежними.</w:t>
      </w:r>
    </w:p>
    <w:p w:rsidR="00FB65D8" w:rsidRDefault="00581023" w:rsidP="007F3ECB">
      <w:pPr>
        <w:spacing w:line="360" w:lineRule="auto"/>
        <w:ind w:firstLine="709"/>
        <w:jc w:val="both"/>
        <w:rPr>
          <w:rFonts w:eastAsia="Times New Roman CYR"/>
          <w:sz w:val="28"/>
          <w:szCs w:val="28"/>
        </w:rPr>
      </w:pPr>
      <w:r w:rsidRPr="00277FF7">
        <w:rPr>
          <w:rFonts w:eastAsia="Times New Roman CYR"/>
          <w:sz w:val="28"/>
          <w:szCs w:val="28"/>
        </w:rPr>
        <w:t>У типових системах зв'язку послідовність кодових слів</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модулюється сигналом</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69" type="#_x0000_t75" style="width:19.75pt;height:16.75pt" o:ole="">
            <v:imagedata r:id="rId56" o:title=""/>
          </v:shape>
          <o:OLEObject Type="Embed" ProgID="Equation.3" ShapeID="_x0000_i1069" DrawAspect="Content" ObjectID="_1477064768" r:id="rId57"/>
        </w:object>
      </w:r>
      <w:r w:rsidRPr="00277FF7">
        <w:rPr>
          <w:rFonts w:eastAsia="Times New Roman CYR"/>
          <w:sz w:val="28"/>
          <w:szCs w:val="28"/>
        </w:rPr>
        <w:t>.</w:t>
      </w:r>
      <w:r w:rsidR="00690A11">
        <w:rPr>
          <w:rFonts w:eastAsia="Times New Roman CYR"/>
          <w:sz w:val="28"/>
          <w:szCs w:val="28"/>
        </w:rPr>
        <w:t xml:space="preserve"> </w:t>
      </w:r>
      <w:r w:rsidRPr="00277FF7">
        <w:rPr>
          <w:rFonts w:eastAsia="Times New Roman CYR"/>
          <w:sz w:val="28"/>
          <w:szCs w:val="28"/>
        </w:rPr>
        <w:t xml:space="preserve">У ході передачі сигнал спотворюється шумом, в результаті чого, як показано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виходить сигнал</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70" type="#_x0000_t75" style="width:19.75pt;height:16.75pt" o:ole="">
            <v:imagedata r:id="rId58" o:title=""/>
          </v:shape>
          <o:OLEObject Type="Embed" ProgID="Equation.3" ShapeID="_x0000_i1070" DrawAspect="Content" ObjectID="_1477064769" r:id="rId59"/>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 xml:space="preserve">і </w:t>
      </w:r>
      <w:proofErr w:type="spellStart"/>
      <w:r w:rsidR="00CB4FDC">
        <w:rPr>
          <w:rFonts w:eastAsia="Times New Roman CYR"/>
          <w:sz w:val="28"/>
          <w:szCs w:val="28"/>
        </w:rPr>
        <w:t>де</w:t>
      </w:r>
      <w:r w:rsidR="00CB4FDC" w:rsidRPr="00277FF7">
        <w:rPr>
          <w:rFonts w:eastAsia="Times New Roman CYR"/>
          <w:sz w:val="28"/>
          <w:szCs w:val="28"/>
        </w:rPr>
        <w:t>модулюва</w:t>
      </w:r>
      <w:r w:rsidR="00690A11">
        <w:rPr>
          <w:rFonts w:eastAsia="Times New Roman CYR"/>
          <w:sz w:val="28"/>
          <w:szCs w:val="28"/>
        </w:rPr>
        <w:t>на</w:t>
      </w:r>
      <w:proofErr w:type="spellEnd"/>
      <w:r w:rsidRPr="00277FF7">
        <w:rPr>
          <w:rFonts w:eastAsia="Times New Roman CYR"/>
          <w:sz w:val="28"/>
          <w:szCs w:val="28"/>
        </w:rPr>
        <w:t xml:space="preserve"> послідовність</w:t>
      </w:r>
      <w:r w:rsidRPr="00277FF7">
        <w:t xml:space="preserve"> </w:t>
      </w:r>
      <w:r w:rsidR="00690A11">
        <w:t xml:space="preserve"> </w:t>
      </w:r>
      <w:r w:rsidR="00690A11" w:rsidRPr="00690A11">
        <w:rPr>
          <w:rFonts w:ascii="Microsoft Sans Serif" w:hAnsi="Microsoft Sans Serif" w:cs="Microsoft Sans Serif"/>
          <w:position w:val="-12"/>
          <w:sz w:val="17"/>
          <w:szCs w:val="17"/>
          <w:lang w:val="ru-RU"/>
        </w:rPr>
        <w:object w:dxaOrig="1800" w:dyaOrig="360">
          <v:shape id="_x0000_i1071" type="#_x0000_t75" style="width:90.75pt;height:18.75pt" o:ole="">
            <v:imagedata r:id="rId60" o:title=""/>
          </v:shape>
          <o:OLEObject Type="Embed" ProgID="Equation.3" ShapeID="_x0000_i1071" DrawAspect="Content" ObjectID="_1477064770" r:id="rId61"/>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Задача декодера полягає в отриманні оцінки</w:t>
      </w:r>
      <w:r w:rsidRPr="00277FF7">
        <w:t xml:space="preserve"> </w:t>
      </w:r>
      <w:r w:rsidR="00690A11" w:rsidRPr="00CB4FDC">
        <w:rPr>
          <w:rFonts w:ascii="Microsoft Sans Serif" w:hAnsi="Microsoft Sans Serif" w:cs="Microsoft Sans Serif"/>
          <w:position w:val="-10"/>
          <w:sz w:val="17"/>
          <w:szCs w:val="17"/>
          <w:lang w:val="ru-RU"/>
        </w:rPr>
        <w:object w:dxaOrig="1960" w:dyaOrig="480">
          <v:shape id="_x0000_i1072" type="#_x0000_t75" style="width:97.65pt;height:24.65pt" o:ole="">
            <v:imagedata r:id="rId62" o:title=""/>
          </v:shape>
          <o:OLEObject Type="Embed" ProgID="Equation.3" ShapeID="_x0000_i1072" DrawAspect="Content" ObjectID="_1477064771" r:id="rId63"/>
        </w:object>
      </w:r>
      <w:r w:rsidRPr="00277FF7">
        <w:rPr>
          <w:rFonts w:eastAsia="Times New Roman CYR"/>
          <w:sz w:val="28"/>
          <w:szCs w:val="28"/>
        </w:rPr>
        <w:t>вихідної послідовності повідомлення за допомогою отриманої послідовності</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і апріорних знань про процедуру кодування.</w:t>
      </w:r>
    </w:p>
    <w:p w:rsidR="00FB65D8" w:rsidRPr="00277FF7" w:rsidRDefault="000F40FD" w:rsidP="00FF3A51">
      <w:pPr>
        <w:spacing w:line="360" w:lineRule="auto"/>
        <w:ind w:firstLine="709"/>
        <w:jc w:val="center"/>
      </w:pPr>
      <w:r>
        <w:object w:dxaOrig="9667" w:dyaOrig="4459">
          <v:shape id="_x0000_i1046" type="#_x0000_t75" style="width:343.25pt;height:157.8pt" o:ole="">
            <v:imagedata r:id="rId64" o:title=""/>
          </v:shape>
          <o:OLEObject Type="Embed" ProgID="Visio.Drawing.11" ShapeID="_x0000_i1046" DrawAspect="Content" ObjectID="_1477064772" r:id="rId65"/>
        </w:object>
      </w:r>
    </w:p>
    <w:p w:rsidR="00FB65D8" w:rsidRPr="00277FF7" w:rsidRDefault="00E7795E" w:rsidP="00277FF7">
      <w:pPr>
        <w:spacing w:line="360" w:lineRule="auto"/>
        <w:ind w:firstLine="709"/>
      </w:pPr>
      <w:r>
        <w:rPr>
          <w:rFonts w:eastAsia="Times New Roman CYR"/>
          <w:sz w:val="28"/>
          <w:szCs w:val="28"/>
        </w:rPr>
        <w:t>Рис. 1</w:t>
      </w:r>
      <w:r w:rsidR="00581023" w:rsidRPr="00277FF7">
        <w:rPr>
          <w:rFonts w:eastAsia="Times New Roman CYR"/>
          <w:sz w:val="28"/>
          <w:szCs w:val="28"/>
        </w:rPr>
        <w:t>.4 Кодування/декодування і модуляція/демодуляція в каналі зв'язку</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581023" w:rsidP="0015256B">
      <w:pPr>
        <w:spacing w:line="360" w:lineRule="auto"/>
        <w:ind w:firstLine="709"/>
        <w:jc w:val="both"/>
      </w:pPr>
      <w:r w:rsidRPr="00277FF7">
        <w:rPr>
          <w:rFonts w:eastAsia="Times New Roman CYR"/>
          <w:sz w:val="28"/>
          <w:szCs w:val="28"/>
        </w:rPr>
        <w:t xml:space="preserve">Звичайний </w:t>
      </w:r>
      <w:r w:rsidR="00DE74FB" w:rsidRPr="00277FF7">
        <w:rPr>
          <w:rFonts w:eastAsia="Times New Roman CYR"/>
          <w:sz w:val="28"/>
          <w:szCs w:val="28"/>
        </w:rPr>
        <w:t>згорткови</w:t>
      </w:r>
      <w:r w:rsidR="00B2695E">
        <w:rPr>
          <w:rFonts w:eastAsia="Times New Roman CYR"/>
          <w:sz w:val="28"/>
          <w:szCs w:val="28"/>
        </w:rPr>
        <w:t xml:space="preserve">й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.5, реалізується з</w:t>
      </w:r>
      <w:r w:rsidRPr="00277FF7">
        <w:t xml:space="preserve"> </w:t>
      </w:r>
      <w:r w:rsidR="0015256B">
        <w:rPr>
          <w:rFonts w:ascii="Times New Roman CYR" w:hAnsi="Times New Roman CYR" w:cs="Times New Roman CYR"/>
          <w:i/>
          <w:iCs/>
          <w:color w:val="000000"/>
          <w:sz w:val="28"/>
          <w:szCs w:val="28"/>
          <w:lang w:val="en-US"/>
        </w:rPr>
        <w:t>k</w:t>
      </w:r>
      <w:r w:rsidRPr="00277FF7">
        <w:rPr>
          <w:rFonts w:eastAsia="Times New Roman CYR"/>
          <w:i/>
          <w:iCs/>
          <w:sz w:val="28"/>
          <w:szCs w:val="28"/>
        </w:rPr>
        <w:t>K</w:t>
      </w:r>
      <w:r w:rsidRPr="00277FF7">
        <w:t xml:space="preserve"> </w:t>
      </w:r>
      <w:r w:rsidRPr="00277FF7">
        <w:rPr>
          <w:rFonts w:eastAsia="Times New Roman CYR"/>
          <w:sz w:val="28"/>
          <w:szCs w:val="28"/>
        </w:rPr>
        <w:t>-</w:t>
      </w:r>
      <w:r w:rsidR="00B2695E">
        <w:rPr>
          <w:rFonts w:eastAsia="Times New Roman CYR"/>
          <w:sz w:val="28"/>
          <w:szCs w:val="28"/>
        </w:rPr>
        <w:t xml:space="preserve"> </w:t>
      </w:r>
      <w:r w:rsidRPr="00277FF7">
        <w:rPr>
          <w:rFonts w:eastAsia="Times New Roman CYR"/>
          <w:sz w:val="28"/>
          <w:szCs w:val="28"/>
        </w:rPr>
        <w:t>розрядн</w:t>
      </w:r>
      <w:r w:rsidR="00B2695E">
        <w:rPr>
          <w:rFonts w:eastAsia="Times New Roman CYR"/>
          <w:sz w:val="28"/>
          <w:szCs w:val="28"/>
        </w:rPr>
        <w:t>им</w:t>
      </w:r>
      <w:r w:rsidRPr="00277FF7">
        <w:rPr>
          <w:rFonts w:eastAsia="Times New Roman CYR"/>
          <w:sz w:val="28"/>
          <w:szCs w:val="28"/>
        </w:rPr>
        <w:t xml:space="preserve"> регістром зсуву 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суматорами по модулю 2, де</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довжина кодового обмеження.</w:t>
      </w:r>
      <w:r w:rsidR="00B2695E">
        <w:rPr>
          <w:rFonts w:eastAsia="Times New Roman CYR"/>
          <w:sz w:val="28"/>
          <w:szCs w:val="28"/>
        </w:rPr>
        <w:t xml:space="preserve"> </w:t>
      </w:r>
      <w:r w:rsidRPr="00277FF7">
        <w:rPr>
          <w:rFonts w:eastAsia="Times New Roman CYR"/>
          <w:sz w:val="28"/>
          <w:szCs w:val="28"/>
        </w:rPr>
        <w:t>Довжина кодового обмеження - це кількість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 xml:space="preserve">бітових </w:t>
      </w:r>
      <w:r w:rsidR="00690A11">
        <w:rPr>
          <w:rFonts w:eastAsia="Times New Roman CYR"/>
          <w:sz w:val="28"/>
          <w:szCs w:val="28"/>
        </w:rPr>
        <w:t>зсувів</w:t>
      </w:r>
      <w:r w:rsidRPr="00277FF7">
        <w:rPr>
          <w:rFonts w:eastAsia="Times New Roman CYR"/>
          <w:sz w:val="28"/>
          <w:szCs w:val="28"/>
        </w:rPr>
        <w:t xml:space="preserve">, після яких один інформаційний біт може вплинути на вихідний сигнал </w:t>
      </w:r>
      <w:proofErr w:type="spellStart"/>
      <w:r w:rsidRPr="00277FF7">
        <w:rPr>
          <w:rFonts w:eastAsia="Times New Roman CYR"/>
          <w:sz w:val="28"/>
          <w:szCs w:val="28"/>
        </w:rPr>
        <w:t>кодера</w:t>
      </w:r>
      <w:proofErr w:type="spellEnd"/>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У кожен момент часу на місце перших</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регістра переміщуються</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нових біт; всі біти в регістрі зміщуються на</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вправо, і вихідні дані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послідовно дискретиз</w:t>
      </w:r>
      <w:r w:rsidR="0015256B">
        <w:rPr>
          <w:rFonts w:eastAsia="Times New Roman CYR"/>
          <w:sz w:val="28"/>
          <w:szCs w:val="28"/>
        </w:rPr>
        <w:t>уються</w:t>
      </w:r>
      <w:r w:rsidRPr="00277FF7">
        <w:rPr>
          <w:rFonts w:eastAsia="Times New Roman CYR"/>
          <w:sz w:val="28"/>
          <w:szCs w:val="28"/>
        </w:rPr>
        <w:t>, даючи, в результаті, біти коду.</w:t>
      </w:r>
      <w:r w:rsidR="00277FF7">
        <w:rPr>
          <w:rFonts w:eastAsia="Times New Roman CYR"/>
          <w:sz w:val="28"/>
          <w:szCs w:val="28"/>
        </w:rPr>
        <w:t xml:space="preserve"> </w:t>
      </w:r>
      <w:r w:rsidRPr="00277FF7">
        <w:rPr>
          <w:rFonts w:eastAsia="Times New Roman CYR"/>
          <w:sz w:val="28"/>
          <w:szCs w:val="28"/>
        </w:rPr>
        <w:t>Потім ці символи коду використовуються модулятором для формування сигналів, які будуть передан</w:t>
      </w:r>
      <w:r w:rsidR="00690A11">
        <w:rPr>
          <w:rFonts w:eastAsia="Times New Roman CYR"/>
          <w:sz w:val="28"/>
          <w:szCs w:val="28"/>
        </w:rPr>
        <w:t>і</w:t>
      </w:r>
      <w:r w:rsidRPr="00277FF7">
        <w:rPr>
          <w:rFonts w:eastAsia="Times New Roman CYR"/>
          <w:sz w:val="28"/>
          <w:szCs w:val="28"/>
        </w:rPr>
        <w:t xml:space="preserve"> по каналу. Оскільки для кожної вхідної групи з </w:t>
      </w:r>
      <w:r w:rsidR="00690A11" w:rsidRPr="00277FF7">
        <w:rPr>
          <w:rFonts w:eastAsia="Times New Roman CYR"/>
          <w:i/>
          <w:iCs/>
          <w:sz w:val="28"/>
          <w:szCs w:val="28"/>
        </w:rPr>
        <w:t>k</w:t>
      </w:r>
      <w:r w:rsidRPr="00277FF7">
        <w:rPr>
          <w:rFonts w:eastAsia="Times New Roman CYR"/>
          <w:sz w:val="28"/>
          <w:szCs w:val="28"/>
        </w:rPr>
        <w:t xml:space="preserve"> біт повідомлення мається</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w:t>
      </w:r>
      <w:r w:rsidRPr="00277FF7">
        <w:t xml:space="preserve"> </w:t>
      </w:r>
      <w:r w:rsidRPr="00277FF7">
        <w:rPr>
          <w:rFonts w:eastAsia="Times New Roman CYR"/>
          <w:i/>
          <w:iCs/>
          <w:sz w:val="28"/>
          <w:szCs w:val="28"/>
        </w:rPr>
        <w:t>k/n</w:t>
      </w:r>
      <w:r w:rsidRPr="00277FF7">
        <w:t xml:space="preserve"> </w:t>
      </w:r>
      <w:r w:rsidRPr="00277FF7">
        <w:rPr>
          <w:rFonts w:eastAsia="Times New Roman CYR"/>
          <w:sz w:val="28"/>
          <w:szCs w:val="28"/>
        </w:rPr>
        <w:t>біт повідомлення на біт коду, де</w:t>
      </w:r>
      <w:r w:rsidRPr="00277FF7">
        <w:t xml:space="preserve"> </w:t>
      </w:r>
      <w:r w:rsidRPr="00277FF7">
        <w:rPr>
          <w:rFonts w:eastAsia="Times New Roman CYR"/>
          <w:i/>
          <w:iCs/>
          <w:sz w:val="28"/>
          <w:szCs w:val="28"/>
        </w:rPr>
        <w:t>k &lt;</w:t>
      </w:r>
      <w:r w:rsidR="00690A11">
        <w:rPr>
          <w:rFonts w:eastAsia="Times New Roman CYR"/>
          <w:i/>
          <w:iCs/>
          <w:sz w:val="28"/>
          <w:szCs w:val="28"/>
        </w:rPr>
        <w:t xml:space="preserve"> </w:t>
      </w:r>
      <w:r w:rsidRPr="00277FF7">
        <w:rPr>
          <w:rFonts w:eastAsia="Times New Roman CYR"/>
          <w:i/>
          <w:iCs/>
          <w:sz w:val="28"/>
          <w:szCs w:val="28"/>
        </w:rPr>
        <w:t>n.</w:t>
      </w:r>
    </w:p>
    <w:p w:rsidR="00FB65D8" w:rsidRPr="00277FF7" w:rsidRDefault="00690A11" w:rsidP="00947D4E">
      <w:pPr>
        <w:spacing w:line="360" w:lineRule="auto"/>
        <w:ind w:firstLine="709"/>
        <w:jc w:val="center"/>
      </w:pPr>
      <w:r>
        <w:object w:dxaOrig="9788" w:dyaOrig="5165">
          <v:shape id="_x0000_i1073" type="#_x0000_t75" style="width:332.4pt;height:175.55pt" o:ole="">
            <v:imagedata r:id="rId66" o:title=""/>
          </v:shape>
          <o:OLEObject Type="Embed" ProgID="Visio.Drawing.11" ShapeID="_x0000_i1073" DrawAspect="Content" ObjectID="_1477064773" r:id="rId67"/>
        </w:object>
      </w:r>
    </w:p>
    <w:p w:rsidR="00FB65D8" w:rsidRPr="00277FF7" w:rsidRDefault="00E7795E" w:rsidP="0015256B">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.5 </w:t>
      </w:r>
      <w:r w:rsidR="000F40FD">
        <w:rPr>
          <w:rFonts w:eastAsia="Times New Roman CYR"/>
          <w:sz w:val="28"/>
          <w:szCs w:val="28"/>
        </w:rPr>
        <w:t>З</w:t>
      </w:r>
      <w:r w:rsidR="00DE74FB" w:rsidRPr="00277FF7">
        <w:rPr>
          <w:rFonts w:eastAsia="Times New Roman CYR"/>
          <w:sz w:val="28"/>
          <w:szCs w:val="28"/>
        </w:rPr>
        <w:t>гортков</w:t>
      </w:r>
      <w:r w:rsidR="000F40FD">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 K і ступенем кодування k/n</w:t>
      </w:r>
    </w:p>
    <w:p w:rsidR="00FB65D8" w:rsidRPr="00277FF7" w:rsidRDefault="00581023" w:rsidP="00E10FE4">
      <w:pPr>
        <w:spacing w:line="360" w:lineRule="auto"/>
        <w:ind w:firstLine="709"/>
        <w:jc w:val="both"/>
      </w:pPr>
      <w:r w:rsidRPr="00277FF7">
        <w:rPr>
          <w:rFonts w:eastAsia="Times New Roman CYR"/>
          <w:sz w:val="28"/>
          <w:szCs w:val="28"/>
        </w:rPr>
        <w:t xml:space="preserve"> Розглянемо тільки найбільш часто використовувані двійкові згорткові </w:t>
      </w:r>
      <w:proofErr w:type="spellStart"/>
      <w:r w:rsidRPr="00277FF7">
        <w:rPr>
          <w:rFonts w:eastAsia="Times New Roman CYR"/>
          <w:sz w:val="28"/>
          <w:szCs w:val="28"/>
        </w:rPr>
        <w:t>кодери</w:t>
      </w:r>
      <w:proofErr w:type="spellEnd"/>
      <w:r w:rsidRPr="00277FF7">
        <w:rPr>
          <w:rFonts w:eastAsia="Times New Roman CYR"/>
          <w:sz w:val="28"/>
          <w:szCs w:val="28"/>
        </w:rPr>
        <w:t>, для яких</w:t>
      </w:r>
      <w:r w:rsidRPr="00277FF7">
        <w:t xml:space="preserve"> </w:t>
      </w:r>
      <w:r w:rsidRPr="00277FF7">
        <w:rPr>
          <w:rFonts w:eastAsia="Times New Roman CYR"/>
          <w:i/>
          <w:iCs/>
          <w:sz w:val="28"/>
          <w:szCs w:val="28"/>
        </w:rPr>
        <w:t>k</w:t>
      </w:r>
      <w:r w:rsidR="00516C54">
        <w:rPr>
          <w:rFonts w:eastAsia="Times New Roman CYR"/>
          <w:i/>
          <w:iCs/>
          <w:sz w:val="28"/>
          <w:szCs w:val="28"/>
        </w:rPr>
        <w:t xml:space="preserve"> </w:t>
      </w:r>
      <w:r w:rsidR="00A803B1">
        <w:rPr>
          <w:rFonts w:eastAsia="Times New Roman CYR"/>
          <w:sz w:val="28"/>
          <w:szCs w:val="28"/>
        </w:rPr>
        <w:t>-</w:t>
      </w:r>
      <w:r w:rsidR="00516C54">
        <w:rPr>
          <w:rFonts w:eastAsia="Times New Roman CYR"/>
          <w:sz w:val="28"/>
          <w:szCs w:val="28"/>
        </w:rPr>
        <w:t xml:space="preserve"> </w:t>
      </w:r>
      <w:r w:rsidRPr="00277FF7">
        <w:rPr>
          <w:rFonts w:eastAsia="Times New Roman CYR"/>
          <w:sz w:val="28"/>
          <w:szCs w:val="28"/>
        </w:rPr>
        <w:t>1, тобто ті кодую</w:t>
      </w:r>
      <w:r w:rsidR="00516C54">
        <w:rPr>
          <w:rFonts w:eastAsia="Times New Roman CYR"/>
          <w:sz w:val="28"/>
          <w:szCs w:val="28"/>
        </w:rPr>
        <w:t>чі</w:t>
      </w:r>
      <w:r w:rsidRPr="00277FF7">
        <w:rPr>
          <w:rFonts w:eastAsia="Times New Roman CYR"/>
          <w:sz w:val="28"/>
          <w:szCs w:val="28"/>
        </w:rPr>
        <w:t xml:space="preserve"> пристрої, в яких біти повідомлення зсуваються по одному біту за раз, хоча узагальнення на алфавіти більш високих порядків не викликає ніяких труднощів.</w:t>
      </w:r>
      <w:r w:rsidR="0015256B">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1, за</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-й момент часу біт повідомлення</w:t>
      </w:r>
      <w:r w:rsidRPr="00277FF7">
        <w:t xml:space="preserve"> </w:t>
      </w:r>
      <w:r w:rsidR="00AC5E70" w:rsidRPr="00AC5E70">
        <w:rPr>
          <w:rFonts w:ascii="Microsoft Sans Serif" w:hAnsi="Microsoft Sans Serif" w:cs="Microsoft Sans Serif"/>
          <w:position w:val="-12"/>
          <w:sz w:val="17"/>
          <w:szCs w:val="17"/>
          <w:lang w:val="ru-RU"/>
        </w:rPr>
        <w:object w:dxaOrig="279" w:dyaOrig="360">
          <v:shape id="_x0000_i1074" type="#_x0000_t75" style="width:13.8pt;height:18.75pt" o:ole="">
            <v:imagedata r:id="rId68" o:title=""/>
          </v:shape>
          <o:OLEObject Type="Embed" ProgID="Equation.3" ShapeID="_x0000_i1074" DrawAspect="Content" ObjectID="_1477064774" r:id="rId69"/>
        </w:object>
      </w:r>
      <w:r w:rsidRPr="00277FF7">
        <w:rPr>
          <w:rFonts w:eastAsia="Times New Roman CYR"/>
          <w:sz w:val="28"/>
          <w:szCs w:val="28"/>
        </w:rPr>
        <w:t>, Буде переміщений на місце першого розряду регістра зсуву; всі попередні біти в регістрі будуть зміщені на один розряд вправо, а вихідн</w:t>
      </w:r>
      <w:r w:rsidR="0015256B">
        <w:rPr>
          <w:rFonts w:eastAsia="Times New Roman CYR"/>
          <w:sz w:val="28"/>
          <w:szCs w:val="28"/>
        </w:rPr>
        <w:t>ий</w:t>
      </w:r>
      <w:r w:rsidRPr="00277FF7">
        <w:rPr>
          <w:rFonts w:eastAsia="Times New Roman CYR"/>
          <w:sz w:val="28"/>
          <w:szCs w:val="28"/>
        </w:rPr>
        <w:t xml:space="preserve"> сигнал</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буде послідовно оцифрований і переданий.</w:t>
      </w:r>
      <w:r w:rsidR="0015256B">
        <w:rPr>
          <w:rFonts w:eastAsia="Times New Roman CYR"/>
          <w:sz w:val="28"/>
          <w:szCs w:val="28"/>
        </w:rPr>
        <w:t xml:space="preserve"> </w:t>
      </w:r>
      <w:r w:rsidRPr="00277FF7">
        <w:rPr>
          <w:rFonts w:eastAsia="Times New Roman CYR"/>
          <w:sz w:val="28"/>
          <w:szCs w:val="28"/>
        </w:rPr>
        <w:t>Оскільки для кожного біта повідомлення мається</w:t>
      </w:r>
      <w:r w:rsidRPr="00277FF7">
        <w:t xml:space="preserve"> </w:t>
      </w:r>
      <w:r w:rsidR="00AC5E70" w:rsidRPr="00AC5E70">
        <w:rPr>
          <w:rFonts w:ascii="Microsoft Sans Serif" w:hAnsi="Microsoft Sans Serif" w:cs="Microsoft Sans Serif"/>
          <w:position w:val="-12"/>
          <w:sz w:val="17"/>
          <w:szCs w:val="17"/>
          <w:lang w:val="ru-RU"/>
        </w:rPr>
        <w:object w:dxaOrig="180" w:dyaOrig="360">
          <v:shape id="_x0000_i1075" type="#_x0000_t75" style="width:8.9pt;height:17.75pt" o:ole="">
            <v:imagedata r:id="rId70" o:title=""/>
          </v:shape>
          <o:OLEObject Type="Embed" ProgID="Equation.3" ShapeID="_x0000_i1075" DrawAspect="Content" ObjectID="_1477064775" r:id="rId71"/>
        </w:object>
      </w:r>
      <w:r w:rsidR="00F26D9C" w:rsidRPr="00F26D9C">
        <w:rPr>
          <w:rFonts w:ascii="Microsoft Sans Serif" w:hAnsi="Microsoft Sans Serif" w:cs="Microsoft Sans Serif"/>
          <w:sz w:val="17"/>
          <w:szCs w:val="17"/>
        </w:rPr>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 1/</w:t>
      </w:r>
      <w:r w:rsidRPr="00277FF7">
        <w:rPr>
          <w:rFonts w:eastAsia="Times New Roman CYR"/>
          <w:i/>
          <w:iCs/>
          <w:sz w:val="28"/>
          <w:szCs w:val="28"/>
        </w:rPr>
        <w:t>n.</w:t>
      </w:r>
      <w:r w:rsidR="0015256B">
        <w:rPr>
          <w:rFonts w:eastAsia="Times New Roman CYR"/>
          <w:i/>
          <w:iCs/>
          <w:sz w:val="28"/>
          <w:szCs w:val="28"/>
        </w:rPr>
        <w:t xml:space="preserve"> </w:t>
      </w:r>
      <w:r w:rsidRPr="00277FF7">
        <w:rPr>
          <w:rFonts w:eastAsia="Times New Roman CYR"/>
          <w:sz w:val="28"/>
          <w:szCs w:val="28"/>
        </w:rPr>
        <w:t>Наявні в момент часу</w:t>
      </w:r>
      <w:r w:rsidRPr="00277FF7">
        <w:t xml:space="preserve"> </w:t>
      </w:r>
      <w:r w:rsidR="000605D5" w:rsidRPr="00AC5E70">
        <w:rPr>
          <w:rFonts w:ascii="Microsoft Sans Serif" w:hAnsi="Microsoft Sans Serif" w:cs="Microsoft Sans Serif"/>
          <w:position w:val="-12"/>
          <w:sz w:val="17"/>
          <w:szCs w:val="17"/>
          <w:lang w:val="ru-RU"/>
        </w:rPr>
        <w:object w:dxaOrig="200" w:dyaOrig="360">
          <v:shape id="_x0000_i1078" type="#_x0000_t75" style="width:9.85pt;height:17.75pt" o:ole="">
            <v:imagedata r:id="rId72" o:title=""/>
          </v:shape>
          <o:OLEObject Type="Embed" ProgID="Equation.3" ShapeID="_x0000_i1078" DrawAspect="Content" ObjectID="_1477064776" r:id="rId73"/>
        </w:object>
      </w:r>
      <w:r w:rsidRPr="00277FF7">
        <w:rPr>
          <w:rFonts w:eastAsia="Times New Roman CYR"/>
          <w:sz w:val="28"/>
          <w:szCs w:val="28"/>
        </w:rPr>
        <w:t>,</w:t>
      </w:r>
      <w:r w:rsidRPr="00277FF7">
        <w:t xml:space="preserve"> </w:t>
      </w:r>
      <w:r w:rsidR="00AC5E70">
        <w:rPr>
          <w:rFonts w:eastAsia="Times New Roman CYR"/>
          <w:i/>
          <w:iCs/>
          <w:sz w:val="28"/>
          <w:szCs w:val="28"/>
          <w:lang w:val="en-US"/>
        </w:rPr>
        <w:t>n</w:t>
      </w:r>
      <w:r w:rsidRPr="00277FF7">
        <w:t xml:space="preserve"> </w:t>
      </w:r>
      <w:r w:rsidRPr="00277FF7">
        <w:rPr>
          <w:rFonts w:eastAsia="Times New Roman CYR"/>
          <w:sz w:val="28"/>
          <w:szCs w:val="28"/>
        </w:rPr>
        <w:t>кодових символів складають</w:t>
      </w:r>
      <w:r w:rsidRPr="00277FF7">
        <w:t xml:space="preserve"> </w:t>
      </w:r>
      <w:r w:rsidRPr="00277FF7">
        <w:rPr>
          <w:rFonts w:eastAsia="Times New Roman CYR"/>
          <w:i/>
          <w:iCs/>
          <w:sz w:val="28"/>
          <w:szCs w:val="28"/>
        </w:rPr>
        <w:t>i</w:t>
      </w:r>
      <w:r w:rsidRPr="00277FF7">
        <w:rPr>
          <w:rFonts w:eastAsia="Times New Roman CYR"/>
          <w:sz w:val="28"/>
          <w:szCs w:val="28"/>
        </w:rPr>
        <w:t>-е кодове слово гілки,</w:t>
      </w:r>
      <w:r w:rsidRPr="00277FF7">
        <w:t xml:space="preserve"> </w:t>
      </w:r>
      <w:r w:rsidR="00AC5E70" w:rsidRPr="00AC5E70">
        <w:rPr>
          <w:rFonts w:ascii="Microsoft Sans Serif" w:hAnsi="Microsoft Sans Serif" w:cs="Microsoft Sans Serif"/>
          <w:position w:val="-12"/>
          <w:sz w:val="17"/>
          <w:szCs w:val="17"/>
          <w:lang w:val="ru-RU"/>
        </w:rPr>
        <w:object w:dxaOrig="1920" w:dyaOrig="360">
          <v:shape id="_x0000_i1076" type="#_x0000_t75" style="width:95.65pt;height:18.75pt" o:ole="">
            <v:imagedata r:id="rId74" o:title=""/>
          </v:shape>
          <o:OLEObject Type="Embed" ProgID="Equation.3" ShapeID="_x0000_i1076" DrawAspect="Content" ObjectID="_1477064777" r:id="rId75"/>
        </w:object>
      </w:r>
      <w:r w:rsidRPr="00277FF7">
        <w:rPr>
          <w:rFonts w:eastAsia="Times New Roman CYR"/>
          <w:sz w:val="28"/>
          <w:szCs w:val="28"/>
        </w:rPr>
        <w:t>де</w:t>
      </w:r>
      <w:r w:rsidRPr="00277FF7">
        <w:t xml:space="preserve"> </w:t>
      </w:r>
      <w:r w:rsidR="00AC5E70" w:rsidRPr="00AC5E70">
        <w:rPr>
          <w:rFonts w:ascii="Microsoft Sans Serif" w:hAnsi="Microsoft Sans Serif" w:cs="Microsoft Sans Serif"/>
          <w:position w:val="-14"/>
          <w:sz w:val="17"/>
          <w:szCs w:val="17"/>
          <w:lang w:val="ru-RU"/>
        </w:rPr>
        <w:object w:dxaOrig="300" w:dyaOrig="380">
          <v:shape id="_x0000_i1077" type="#_x0000_t75" style="width:14.8pt;height:18.75pt" o:ole="">
            <v:imagedata r:id="rId76" o:title=""/>
          </v:shape>
          <o:OLEObject Type="Embed" ProgID="Equation.3" ShapeID="_x0000_i1077" DrawAspect="Content" ObjectID="_1477064778" r:id="rId77"/>
        </w:object>
      </w:r>
      <w:r w:rsidR="0015256B" w:rsidRPr="00277FF7">
        <w:rPr>
          <w:rFonts w:eastAsia="Times New Roman CYR"/>
          <w:sz w:val="28"/>
          <w:szCs w:val="28"/>
        </w:rPr>
        <w:t xml:space="preserve"> </w:t>
      </w:r>
      <w:r w:rsidRPr="00277FF7">
        <w:rPr>
          <w:rFonts w:eastAsia="Times New Roman CYR"/>
          <w:sz w:val="28"/>
          <w:szCs w:val="28"/>
        </w:rPr>
        <w:t xml:space="preserve">(J - 1, 2, ..., </w:t>
      </w:r>
      <w:r w:rsidRPr="00277FF7">
        <w:rPr>
          <w:rFonts w:eastAsia="Times New Roman CYR"/>
          <w:i/>
          <w:iCs/>
          <w:sz w:val="28"/>
          <w:szCs w:val="28"/>
        </w:rPr>
        <w:t>n)</w:t>
      </w:r>
      <w:r w:rsidRPr="00277FF7">
        <w:rPr>
          <w:rFonts w:eastAsia="Times New Roman CYR"/>
          <w:sz w:val="28"/>
          <w:szCs w:val="28"/>
        </w:rPr>
        <w:t xml:space="preserve"> - це</w:t>
      </w:r>
      <w:r w:rsidRPr="00277FF7">
        <w:t xml:space="preserve"> </w:t>
      </w:r>
      <w:r w:rsidRPr="00277FF7">
        <w:rPr>
          <w:rFonts w:eastAsia="Times New Roman CYR"/>
          <w:i/>
          <w:iCs/>
          <w:sz w:val="28"/>
          <w:szCs w:val="28"/>
        </w:rPr>
        <w:t>j</w:t>
      </w:r>
      <w:r w:rsidRPr="00277FF7">
        <w:rPr>
          <w:rFonts w:eastAsia="Times New Roman CYR"/>
          <w:sz w:val="28"/>
          <w:szCs w:val="28"/>
        </w:rPr>
        <w:t>-й кодовий символ, що належить</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-му кодовому слову гілки.</w:t>
      </w:r>
      <w:r w:rsidR="0015256B">
        <w:rPr>
          <w:rFonts w:eastAsia="Times New Roman CYR"/>
          <w:sz w:val="28"/>
          <w:szCs w:val="28"/>
        </w:rPr>
        <w:t xml:space="preserve"> </w:t>
      </w:r>
      <w:r w:rsidRPr="00277FF7">
        <w:rPr>
          <w:rFonts w:eastAsia="Times New Roman CYR"/>
          <w:sz w:val="28"/>
          <w:szCs w:val="28"/>
        </w:rPr>
        <w:t xml:space="preserve">Відзначимо, що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зі ступенем кодування 1/</w:t>
      </w:r>
      <w:r w:rsidRPr="00277FF7">
        <w:rPr>
          <w:rFonts w:eastAsia="Times New Roman CYR"/>
          <w:i/>
          <w:iCs/>
          <w:sz w:val="28"/>
          <w:szCs w:val="28"/>
        </w:rPr>
        <w:t xml:space="preserve">n, </w:t>
      </w:r>
      <w:proofErr w:type="spellStart"/>
      <w:r w:rsidRPr="00277FF7">
        <w:rPr>
          <w:rFonts w:eastAsia="Times New Roman CYR"/>
          <w:i/>
          <w:iCs/>
          <w:sz w:val="28"/>
          <w:szCs w:val="28"/>
        </w:rPr>
        <w:t>kK</w:t>
      </w:r>
      <w:proofErr w:type="spellEnd"/>
      <w:r w:rsidRPr="00277FF7">
        <w:t xml:space="preserve"> </w:t>
      </w:r>
      <w:r w:rsidRPr="00277FF7">
        <w:rPr>
          <w:rFonts w:eastAsia="Times New Roman CYR"/>
          <w:sz w:val="28"/>
          <w:szCs w:val="28"/>
        </w:rPr>
        <w:t>розрядний регістр зсуву для простоти можна називати</w:t>
      </w:r>
      <w:r w:rsidRPr="00277FF7">
        <w:t xml:space="preserve"> </w:t>
      </w:r>
      <w:r w:rsidRPr="00277FF7">
        <w:rPr>
          <w:rFonts w:eastAsia="Times New Roman CYR"/>
          <w:i/>
          <w:iCs/>
          <w:sz w:val="28"/>
          <w:szCs w:val="28"/>
        </w:rPr>
        <w:t>K</w:t>
      </w:r>
      <w:r w:rsidRPr="00277FF7">
        <w:rPr>
          <w:rFonts w:eastAsia="Times New Roman CYR"/>
          <w:sz w:val="28"/>
          <w:szCs w:val="28"/>
        </w:rPr>
        <w:t>-розрядн</w:t>
      </w:r>
      <w:r w:rsidR="0015256B">
        <w:rPr>
          <w:rFonts w:eastAsia="Times New Roman CYR"/>
          <w:sz w:val="28"/>
          <w:szCs w:val="28"/>
        </w:rPr>
        <w:t>им</w:t>
      </w:r>
      <w:r w:rsidRPr="00277FF7">
        <w:rPr>
          <w:rFonts w:eastAsia="Times New Roman CYR"/>
          <w:sz w:val="28"/>
          <w:szCs w:val="28"/>
        </w:rPr>
        <w:t xml:space="preserve"> регістром, а довжину кодового обмеження </w:t>
      </w:r>
      <w:r w:rsidRPr="00277FF7">
        <w:rPr>
          <w:rFonts w:eastAsia="Times New Roman CYR"/>
          <w:i/>
          <w:iCs/>
          <w:sz w:val="28"/>
          <w:szCs w:val="28"/>
        </w:rPr>
        <w:t>K,</w:t>
      </w:r>
      <w:r w:rsidRPr="00277FF7">
        <w:rPr>
          <w:rFonts w:eastAsia="Times New Roman CYR"/>
          <w:sz w:val="28"/>
          <w:szCs w:val="28"/>
        </w:rPr>
        <w:t xml:space="preserve"> яка виражається в одиницях розрядів</w:t>
      </w:r>
      <w:r w:rsidRPr="00277FF7">
        <w:t xml:space="preserve"> </w:t>
      </w:r>
      <w:r w:rsidRPr="00277FF7">
        <w:rPr>
          <w:rFonts w:eastAsia="Times New Roman CYR"/>
          <w:i/>
          <w:iCs/>
          <w:sz w:val="28"/>
          <w:szCs w:val="28"/>
        </w:rPr>
        <w:t>k</w:t>
      </w:r>
      <w:r w:rsidRPr="00277FF7">
        <w:rPr>
          <w:rFonts w:eastAsia="Times New Roman CYR"/>
          <w:sz w:val="28"/>
          <w:szCs w:val="28"/>
        </w:rPr>
        <w:t>-кортеж</w:t>
      </w:r>
      <w:r w:rsidR="0015256B">
        <w:rPr>
          <w:rFonts w:eastAsia="Times New Roman CYR"/>
          <w:sz w:val="28"/>
          <w:szCs w:val="28"/>
        </w:rPr>
        <w:t>ів</w:t>
      </w:r>
      <w:r w:rsidRPr="00277FF7">
        <w:rPr>
          <w:rFonts w:eastAsia="Times New Roman CYR"/>
          <w:sz w:val="28"/>
          <w:szCs w:val="28"/>
        </w:rPr>
        <w:t>, можна іменувати довжиною кодового обмеження в бітах.</w:t>
      </w:r>
    </w:p>
    <w:p w:rsidR="00FB65D8" w:rsidRPr="00277FF7" w:rsidRDefault="00581023" w:rsidP="00E10FE4">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.1 Представлення </w:t>
      </w:r>
      <w:r w:rsidR="00EE1787">
        <w:rPr>
          <w:rFonts w:eastAsia="Times New Roman CYR"/>
          <w:b/>
          <w:bCs/>
          <w:sz w:val="28"/>
          <w:szCs w:val="28"/>
        </w:rPr>
        <w:t>згорткового</w:t>
      </w:r>
      <w:r w:rsidRPr="00277FF7">
        <w:rPr>
          <w:rFonts w:eastAsia="Times New Roman CYR"/>
          <w:b/>
          <w:bCs/>
          <w:sz w:val="28"/>
          <w:szCs w:val="28"/>
        </w:rPr>
        <w:t xml:space="preserve"> </w:t>
      </w:r>
      <w:proofErr w:type="spellStart"/>
      <w:r w:rsidRPr="00277FF7">
        <w:rPr>
          <w:rFonts w:eastAsia="Times New Roman CYR"/>
          <w:b/>
          <w:bCs/>
          <w:sz w:val="28"/>
          <w:szCs w:val="28"/>
        </w:rPr>
        <w:t>кодера</w:t>
      </w:r>
      <w:proofErr w:type="spellEnd"/>
    </w:p>
    <w:p w:rsidR="00FB65D8" w:rsidRPr="00277FF7" w:rsidRDefault="00581023" w:rsidP="00E10FE4">
      <w:pPr>
        <w:spacing w:line="360" w:lineRule="auto"/>
        <w:ind w:firstLine="709"/>
        <w:jc w:val="both"/>
      </w:pPr>
      <w:r w:rsidRPr="00277FF7">
        <w:rPr>
          <w:rFonts w:eastAsia="Times New Roman CYR"/>
          <w:sz w:val="28"/>
          <w:szCs w:val="28"/>
        </w:rPr>
        <w:t xml:space="preserve">Щоб мати можливість описувати </w:t>
      </w:r>
      <w:r w:rsidR="00DE74FB" w:rsidRPr="00277FF7">
        <w:rPr>
          <w:rFonts w:eastAsia="Times New Roman CYR"/>
          <w:sz w:val="28"/>
          <w:szCs w:val="28"/>
        </w:rPr>
        <w:t>згорткови</w:t>
      </w:r>
      <w:r w:rsidR="00F26D9C">
        <w:rPr>
          <w:rFonts w:eastAsia="Times New Roman CYR"/>
          <w:sz w:val="28"/>
          <w:szCs w:val="28"/>
        </w:rPr>
        <w:t>й</w:t>
      </w:r>
      <w:r w:rsidRPr="00277FF7">
        <w:rPr>
          <w:rFonts w:eastAsia="Times New Roman CYR"/>
          <w:sz w:val="28"/>
          <w:szCs w:val="28"/>
        </w:rPr>
        <w:t xml:space="preserve"> код, необхідно визначити код</w:t>
      </w:r>
      <w:r w:rsidR="0015256B">
        <w:rPr>
          <w:rFonts w:eastAsia="Times New Roman CYR"/>
          <w:sz w:val="28"/>
          <w:szCs w:val="28"/>
        </w:rPr>
        <w:t>уючу</w:t>
      </w:r>
      <w:r w:rsidRPr="00277FF7">
        <w:rPr>
          <w:rFonts w:eastAsia="Times New Roman CYR"/>
          <w:sz w:val="28"/>
          <w:szCs w:val="28"/>
        </w:rPr>
        <w:t xml:space="preserve"> функцію</w:t>
      </w:r>
      <w:r w:rsidRPr="00277FF7">
        <w:t xml:space="preserve"> </w:t>
      </w:r>
      <w:r w:rsidR="00580379" w:rsidRPr="00580379">
        <w:rPr>
          <w:rFonts w:ascii="Microsoft Sans Serif" w:hAnsi="Microsoft Sans Serif" w:cs="Microsoft Sans Serif"/>
          <w:position w:val="-10"/>
          <w:sz w:val="17"/>
          <w:szCs w:val="17"/>
          <w:lang w:val="ru-RU"/>
        </w:rPr>
        <w:object w:dxaOrig="580" w:dyaOrig="340">
          <v:shape id="_x0000_i1079" type="#_x0000_t75" style="width:29.6pt;height:16.75pt" o:ole="">
            <v:imagedata r:id="rId78" o:title=""/>
          </v:shape>
          <o:OLEObject Type="Embed" ProgID="Equation.3" ShapeID="_x0000_i1079" DrawAspect="Content" ObjectID="_1477064779" r:id="rId79"/>
        </w:object>
      </w:r>
      <w:r w:rsidR="00F26D9C">
        <w:rPr>
          <w:rFonts w:ascii="Microsoft Sans Serif" w:hAnsi="Microsoft Sans Serif" w:cs="Microsoft Sans Serif"/>
          <w:sz w:val="17"/>
          <w:szCs w:val="17"/>
          <w:lang w:val="ru-RU"/>
        </w:rPr>
        <w:t xml:space="preserve"> </w:t>
      </w:r>
      <w:r w:rsidRPr="00277FF7">
        <w:rPr>
          <w:rFonts w:eastAsia="Times New Roman CYR"/>
          <w:sz w:val="28"/>
          <w:szCs w:val="28"/>
        </w:rPr>
        <w:t>так, щоб з даної вхідної послідовності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можна було швидко обчислити вихідну послідовність</w:t>
      </w:r>
      <w:r w:rsidRPr="00277FF7">
        <w:t xml:space="preserve"> </w:t>
      </w:r>
      <w:r w:rsidRPr="00277FF7">
        <w:rPr>
          <w:rFonts w:eastAsia="Times New Roman CYR"/>
          <w:i/>
          <w:iCs/>
          <w:sz w:val="28"/>
          <w:szCs w:val="28"/>
        </w:rPr>
        <w:t>U.</w:t>
      </w:r>
      <w:r w:rsidRPr="00277FF7">
        <w:rPr>
          <w:rFonts w:eastAsia="Times New Roman CYR"/>
          <w:sz w:val="28"/>
          <w:szCs w:val="28"/>
        </w:rPr>
        <w:t xml:space="preserve"> Для реалізації </w:t>
      </w:r>
      <w:r w:rsidR="00EE1787">
        <w:rPr>
          <w:rFonts w:eastAsia="Times New Roman CYR"/>
          <w:sz w:val="28"/>
          <w:szCs w:val="28"/>
        </w:rPr>
        <w:t>згорткового</w:t>
      </w:r>
      <w:r w:rsidRPr="00277FF7">
        <w:rPr>
          <w:rFonts w:eastAsia="Times New Roman CYR"/>
          <w:sz w:val="28"/>
          <w:szCs w:val="28"/>
        </w:rPr>
        <w:t xml:space="preserve"> кодування </w:t>
      </w:r>
      <w:r w:rsidRPr="00277FF7">
        <w:rPr>
          <w:rFonts w:eastAsia="Times New Roman CYR"/>
          <w:sz w:val="28"/>
          <w:szCs w:val="28"/>
        </w:rPr>
        <w:lastRenderedPageBreak/>
        <w:t>використовується кілька методів; найбільш поширеними з них є графічн</w:t>
      </w:r>
      <w:r w:rsidR="00F26D9C">
        <w:rPr>
          <w:rFonts w:eastAsia="Times New Roman CYR"/>
          <w:sz w:val="28"/>
          <w:szCs w:val="28"/>
        </w:rPr>
        <w:t>ий</w:t>
      </w:r>
      <w:r w:rsidRPr="00277FF7">
        <w:rPr>
          <w:rFonts w:eastAsia="Times New Roman CYR"/>
          <w:sz w:val="28"/>
          <w:szCs w:val="28"/>
        </w:rPr>
        <w:t xml:space="preserve"> зв'язок, вектори, поліноми зв'язку, діаграма стану, деревоподібна і ґратчаста діаграми.</w:t>
      </w:r>
      <w:r w:rsidR="0015256B">
        <w:rPr>
          <w:rFonts w:eastAsia="Times New Roman CYR"/>
          <w:sz w:val="28"/>
          <w:szCs w:val="28"/>
        </w:rPr>
        <w:t xml:space="preserve"> </w:t>
      </w:r>
      <w:r w:rsidRPr="00277FF7">
        <w:rPr>
          <w:rFonts w:eastAsia="Times New Roman CYR"/>
          <w:sz w:val="28"/>
          <w:szCs w:val="28"/>
        </w:rPr>
        <w:t>Всі вони розглядаються нижче.</w:t>
      </w:r>
    </w:p>
    <w:p w:rsidR="00FB65D8" w:rsidRPr="00277FF7" w:rsidRDefault="00E7795E" w:rsidP="00E10FE4">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.2 Представлення зв'язку</w:t>
      </w:r>
    </w:p>
    <w:p w:rsidR="00FB65D8" w:rsidRPr="00277FF7" w:rsidRDefault="00E10FE4" w:rsidP="00E10FE4">
      <w:pPr>
        <w:spacing w:line="360" w:lineRule="auto"/>
        <w:ind w:firstLine="709"/>
        <w:jc w:val="both"/>
      </w:pPr>
      <w:r>
        <w:rPr>
          <w:rFonts w:eastAsia="Times New Roman CYR"/>
          <w:sz w:val="28"/>
          <w:szCs w:val="28"/>
        </w:rPr>
        <w:t xml:space="preserve">При розгляді згортальних </w:t>
      </w:r>
      <w:proofErr w:type="spellStart"/>
      <w:r>
        <w:rPr>
          <w:rFonts w:eastAsia="Times New Roman CYR"/>
          <w:sz w:val="28"/>
          <w:szCs w:val="28"/>
        </w:rPr>
        <w:t>кодері</w:t>
      </w:r>
      <w:r w:rsidR="00581023" w:rsidRPr="00277FF7">
        <w:rPr>
          <w:rFonts w:eastAsia="Times New Roman CYR"/>
          <w:sz w:val="28"/>
          <w:szCs w:val="28"/>
        </w:rPr>
        <w:t>в</w:t>
      </w:r>
      <w:proofErr w:type="spellEnd"/>
      <w:r w:rsidR="00581023" w:rsidRPr="00277FF7">
        <w:rPr>
          <w:rFonts w:eastAsia="Times New Roman CYR"/>
          <w:sz w:val="28"/>
          <w:szCs w:val="28"/>
        </w:rPr>
        <w:t xml:space="preserve"> в якості моделі використовуватимемо </w:t>
      </w:r>
      <w:r w:rsidR="00DE74FB" w:rsidRPr="00277FF7">
        <w:rPr>
          <w:rFonts w:eastAsia="Times New Roman CYR"/>
          <w:sz w:val="28"/>
          <w:szCs w:val="28"/>
        </w:rPr>
        <w:t>згорткових</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показаний на </w:t>
      </w:r>
      <w:r w:rsidR="00E7795E">
        <w:rPr>
          <w:rFonts w:eastAsia="Times New Roman CYR"/>
          <w:sz w:val="28"/>
          <w:szCs w:val="28"/>
        </w:rPr>
        <w:t>рис. 1</w:t>
      </w:r>
      <w:r w:rsidR="00581023" w:rsidRPr="00277FF7">
        <w:rPr>
          <w:rFonts w:eastAsia="Times New Roman CYR"/>
          <w:sz w:val="28"/>
          <w:szCs w:val="28"/>
        </w:rPr>
        <w:t xml:space="preserve">.6. На цьому </w:t>
      </w:r>
      <w:r w:rsidR="00270A7C">
        <w:rPr>
          <w:rFonts w:eastAsia="Times New Roman CYR"/>
          <w:sz w:val="28"/>
          <w:szCs w:val="28"/>
        </w:rPr>
        <w:t>рис.</w:t>
      </w:r>
      <w:r w:rsidR="00581023" w:rsidRPr="00277FF7">
        <w:rPr>
          <w:rFonts w:eastAsia="Times New Roman CYR"/>
          <w:sz w:val="28"/>
          <w:szCs w:val="28"/>
        </w:rPr>
        <w:t xml:space="preserve"> зображений </w:t>
      </w:r>
      <w:r w:rsidR="00DE74FB" w:rsidRPr="00277FF7">
        <w:rPr>
          <w:rFonts w:eastAsia="Times New Roman CYR"/>
          <w:sz w:val="28"/>
          <w:szCs w:val="28"/>
        </w:rPr>
        <w:t>згорткови</w:t>
      </w:r>
      <w:r w:rsidR="005268B4">
        <w:rPr>
          <w:rFonts w:eastAsia="Times New Roman CYR"/>
          <w:sz w:val="28"/>
          <w:szCs w:val="28"/>
        </w:rPr>
        <w:t>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w:t>
      </w:r>
      <w:r w:rsidR="00581023" w:rsidRPr="00277FF7">
        <w:rPr>
          <w:sz w:val="28"/>
          <w:szCs w:val="28"/>
        </w:rPr>
        <w:t xml:space="preserve"> </w:t>
      </w:r>
      <w:r w:rsidR="00581023" w:rsidRPr="00277FF7">
        <w:rPr>
          <w:rFonts w:eastAsia="Times New Roman CYR"/>
          <w:i/>
          <w:iCs/>
          <w:sz w:val="28"/>
          <w:szCs w:val="28"/>
        </w:rPr>
        <w:t>K</w:t>
      </w:r>
      <w:r w:rsidR="00581023" w:rsidRPr="00277FF7">
        <w:rPr>
          <w:sz w:val="28"/>
          <w:szCs w:val="28"/>
        </w:rPr>
        <w:t xml:space="preserve"> </w:t>
      </w:r>
      <w:r w:rsidR="00581023" w:rsidRPr="00277FF7">
        <w:rPr>
          <w:rFonts w:eastAsia="Times New Roman CYR"/>
          <w:sz w:val="28"/>
          <w:szCs w:val="28"/>
        </w:rPr>
        <w:t>= 3.</w:t>
      </w:r>
      <w:r>
        <w:rPr>
          <w:rFonts w:eastAsia="Times New Roman CYR"/>
          <w:sz w:val="28"/>
          <w:szCs w:val="28"/>
        </w:rPr>
        <w:t xml:space="preserve"> </w:t>
      </w:r>
      <w:r w:rsidR="00581023" w:rsidRPr="00277FF7">
        <w:rPr>
          <w:rFonts w:eastAsia="Times New Roman CYR"/>
          <w:sz w:val="28"/>
          <w:szCs w:val="28"/>
        </w:rPr>
        <w:t>В ньому є</w:t>
      </w:r>
      <w:r w:rsidR="00581023" w:rsidRPr="00277FF7">
        <w:rPr>
          <w:sz w:val="28"/>
          <w:szCs w:val="28"/>
        </w:rPr>
        <w:t xml:space="preserve"> </w:t>
      </w:r>
      <w:r w:rsidR="00581023" w:rsidRPr="00277FF7">
        <w:rPr>
          <w:rFonts w:eastAsia="Times New Roman CYR"/>
          <w:i/>
          <w:iCs/>
          <w:sz w:val="28"/>
          <w:szCs w:val="28"/>
        </w:rPr>
        <w:t>n</w:t>
      </w:r>
      <w:r w:rsidR="00581023" w:rsidRPr="00277FF7">
        <w:rPr>
          <w:sz w:val="28"/>
          <w:szCs w:val="28"/>
        </w:rPr>
        <w:t xml:space="preserve"> </w:t>
      </w:r>
      <w:r w:rsidR="00581023" w:rsidRPr="00277FF7">
        <w:rPr>
          <w:rFonts w:eastAsia="Times New Roman CYR"/>
          <w:sz w:val="28"/>
          <w:szCs w:val="28"/>
        </w:rPr>
        <w:t xml:space="preserve">= 2 </w:t>
      </w:r>
      <w:r w:rsidR="0015256B" w:rsidRPr="00277FF7">
        <w:rPr>
          <w:rFonts w:eastAsia="Times New Roman CYR"/>
          <w:sz w:val="28"/>
          <w:szCs w:val="28"/>
        </w:rPr>
        <w:t>суматор</w:t>
      </w:r>
      <w:r w:rsidR="005268B4">
        <w:rPr>
          <w:rFonts w:eastAsia="Times New Roman CYR"/>
          <w:sz w:val="28"/>
          <w:szCs w:val="28"/>
        </w:rPr>
        <w:t>ів</w:t>
      </w:r>
      <w:r w:rsidR="00581023" w:rsidRPr="00277FF7">
        <w:rPr>
          <w:rFonts w:eastAsia="Times New Roman CYR"/>
          <w:sz w:val="28"/>
          <w:szCs w:val="28"/>
        </w:rPr>
        <w:t xml:space="preserve"> по модулю 2; отже, ступінь кодування коду</w:t>
      </w:r>
      <w:r w:rsidR="00581023" w:rsidRPr="00277FF7">
        <w:rPr>
          <w:sz w:val="28"/>
          <w:szCs w:val="28"/>
        </w:rPr>
        <w:t xml:space="preserve"> </w:t>
      </w:r>
      <w:r w:rsidR="00581023" w:rsidRPr="00277FF7">
        <w:rPr>
          <w:rFonts w:eastAsia="Times New Roman CYR"/>
          <w:i/>
          <w:iCs/>
          <w:sz w:val="28"/>
          <w:szCs w:val="28"/>
        </w:rPr>
        <w:t>k/n</w:t>
      </w:r>
      <w:r w:rsidR="00581023" w:rsidRPr="00277FF7">
        <w:rPr>
          <w:sz w:val="28"/>
          <w:szCs w:val="28"/>
        </w:rPr>
        <w:t xml:space="preserve"> </w:t>
      </w:r>
      <w:r w:rsidR="00581023" w:rsidRPr="00277FF7">
        <w:rPr>
          <w:rFonts w:eastAsia="Times New Roman CYR"/>
          <w:sz w:val="28"/>
          <w:szCs w:val="28"/>
        </w:rPr>
        <w:t xml:space="preserve">дорівнює 1/2.При кожному надходженні біт поміщається в крайній лівий розряд, а біти регістра зміщуються на одну позицію вправо. Потім комутатор на виході </w:t>
      </w:r>
      <w:r w:rsidR="0015256B">
        <w:rPr>
          <w:rFonts w:eastAsia="Times New Roman CYR"/>
          <w:sz w:val="28"/>
          <w:szCs w:val="28"/>
        </w:rPr>
        <w:t>дискретизу</w:t>
      </w:r>
      <w:r w:rsidR="00473BCC">
        <w:rPr>
          <w:rFonts w:eastAsia="Times New Roman CYR"/>
          <w:sz w:val="28"/>
          <w:szCs w:val="28"/>
        </w:rPr>
        <w:t>є</w:t>
      </w:r>
      <w:r w:rsidR="00581023" w:rsidRPr="00277FF7">
        <w:rPr>
          <w:rFonts w:eastAsia="Times New Roman CYR"/>
          <w:sz w:val="28"/>
          <w:szCs w:val="28"/>
        </w:rPr>
        <w:t xml:space="preserve"> виходи всіх суматорів по модулю 2 (тобто спочатку верхній суматор, потім нижній), в результаті чого формуються пари кодових символів, що утворюють кодове </w:t>
      </w:r>
      <w:r w:rsidR="00867D75">
        <w:rPr>
          <w:rFonts w:eastAsia="Times New Roman CYR"/>
          <w:sz w:val="28"/>
          <w:szCs w:val="28"/>
        </w:rPr>
        <w:t>слово, пов'язане із щойно надійшовшим</w:t>
      </w:r>
      <w:r w:rsidR="00581023" w:rsidRPr="00277FF7">
        <w:rPr>
          <w:rFonts w:eastAsia="Times New Roman CYR"/>
          <w:sz w:val="28"/>
          <w:szCs w:val="28"/>
        </w:rPr>
        <w:t xml:space="preserve"> бітом. Це виконується для кожного вхідного біта. Вибір зв'язку між суматорами і розрядами регістра впливає на характеристики коду. Всяка зміна у виборі зв'язків призводить в результаті до різних код</w:t>
      </w:r>
      <w:r w:rsidR="00867D75">
        <w:rPr>
          <w:rFonts w:eastAsia="Times New Roman CYR"/>
          <w:sz w:val="28"/>
          <w:szCs w:val="28"/>
        </w:rPr>
        <w:t>ів</w:t>
      </w:r>
      <w:r w:rsidR="00581023"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На відміну від блокових кодів, що мають фіксовану довжину слова</w:t>
      </w:r>
      <w:r w:rsidRPr="00277FF7">
        <w:rPr>
          <w:sz w:val="28"/>
          <w:szCs w:val="28"/>
        </w:rPr>
        <w:t xml:space="preserve"> </w:t>
      </w:r>
      <w:r w:rsidRPr="00277FF7">
        <w:rPr>
          <w:rFonts w:eastAsia="Times New Roman CYR"/>
          <w:i/>
          <w:iCs/>
          <w:sz w:val="28"/>
          <w:szCs w:val="28"/>
        </w:rPr>
        <w:t>n,</w:t>
      </w:r>
      <w:r w:rsidRPr="00277FF7">
        <w:rPr>
          <w:rFonts w:eastAsia="Times New Roman CYR"/>
          <w:sz w:val="28"/>
          <w:szCs w:val="28"/>
        </w:rPr>
        <w:t xml:space="preserve"> в згортальних кодах немає певного розміру блоку.</w:t>
      </w:r>
      <w:r w:rsidR="0015256B">
        <w:rPr>
          <w:rFonts w:eastAsia="Times New Roman CYR"/>
          <w:sz w:val="28"/>
          <w:szCs w:val="28"/>
        </w:rPr>
        <w:t xml:space="preserve"> </w:t>
      </w:r>
      <w:r w:rsidRPr="00277FF7">
        <w:rPr>
          <w:rFonts w:eastAsia="Times New Roman CYR"/>
          <w:sz w:val="28"/>
          <w:szCs w:val="28"/>
        </w:rPr>
        <w:t xml:space="preserve">Однак за допомогою періодичного відкидання </w:t>
      </w:r>
      <w:r w:rsidR="00224CC8">
        <w:rPr>
          <w:rFonts w:eastAsia="Times New Roman CYR"/>
          <w:sz w:val="28"/>
          <w:szCs w:val="28"/>
        </w:rPr>
        <w:t>згортковим</w:t>
      </w:r>
      <w:r w:rsidRPr="00277FF7">
        <w:rPr>
          <w:rFonts w:eastAsia="Times New Roman CYR"/>
          <w:sz w:val="28"/>
          <w:szCs w:val="28"/>
        </w:rPr>
        <w:t xml:space="preserve"> кодам часто примусово надають блочну структуру. Це вимагає деякої кількості нульових</w:t>
      </w:r>
      <w:r w:rsidRPr="00277FF7">
        <w:rPr>
          <w:sz w:val="28"/>
          <w:szCs w:val="28"/>
        </w:rPr>
        <w:t xml:space="preserve"> </w:t>
      </w:r>
      <w:r w:rsidRPr="00277FF7">
        <w:rPr>
          <w:rFonts w:eastAsia="Times New Roman CYR"/>
          <w:sz w:val="28"/>
          <w:szCs w:val="28"/>
        </w:rPr>
        <w:t>розрядів, приєднаних до кінця вхідної послідовності даних, які служать для очищення (або «промивання») регістра зсуву від біт даних.</w:t>
      </w:r>
      <w:r w:rsidR="007D584A">
        <w:rPr>
          <w:rFonts w:eastAsia="Times New Roman CYR"/>
          <w:sz w:val="28"/>
          <w:szCs w:val="28"/>
        </w:rPr>
        <w:t xml:space="preserve"> </w:t>
      </w:r>
      <w:r w:rsidRPr="00277FF7">
        <w:rPr>
          <w:rFonts w:eastAsia="Times New Roman CYR"/>
          <w:sz w:val="28"/>
          <w:szCs w:val="28"/>
        </w:rPr>
        <w:t>Оскільки додані нулі не несуть додаткової інформації, ефективна ступінь кодування буде нижче</w:t>
      </w:r>
      <w:r w:rsidRPr="00277FF7">
        <w:rPr>
          <w:sz w:val="28"/>
          <w:szCs w:val="28"/>
        </w:rPr>
        <w:t xml:space="preserve"> </w:t>
      </w:r>
      <w:r w:rsidRPr="00277FF7">
        <w:rPr>
          <w:rFonts w:eastAsia="Times New Roman CYR"/>
          <w:i/>
          <w:iCs/>
          <w:sz w:val="28"/>
          <w:szCs w:val="28"/>
        </w:rPr>
        <w:t>k/n.</w:t>
      </w:r>
      <w:r w:rsidR="007D584A">
        <w:rPr>
          <w:rFonts w:eastAsia="Times New Roman CYR"/>
          <w:i/>
          <w:iCs/>
          <w:sz w:val="28"/>
          <w:szCs w:val="28"/>
        </w:rPr>
        <w:t xml:space="preserve"> </w:t>
      </w:r>
      <w:r w:rsidRPr="009A6004">
        <w:rPr>
          <w:rFonts w:eastAsia="Times New Roman CYR"/>
          <w:iCs/>
          <w:sz w:val="28"/>
          <w:szCs w:val="28"/>
        </w:rPr>
        <w:t>Щоб ступінь кодування залишалася близькою до</w:t>
      </w:r>
      <w:r w:rsidRPr="00277FF7">
        <w:rPr>
          <w:sz w:val="28"/>
          <w:szCs w:val="28"/>
        </w:rPr>
        <w:t xml:space="preserve"> </w:t>
      </w:r>
      <w:r w:rsidRPr="00277FF7">
        <w:rPr>
          <w:rFonts w:eastAsia="Times New Roman CYR"/>
          <w:i/>
          <w:iCs/>
          <w:sz w:val="28"/>
          <w:szCs w:val="28"/>
        </w:rPr>
        <w:t>k</w:t>
      </w:r>
      <w:r w:rsidR="009A6004">
        <w:rPr>
          <w:rFonts w:eastAsia="Times New Roman CYR"/>
          <w:i/>
          <w:iCs/>
          <w:sz w:val="28"/>
          <w:szCs w:val="28"/>
        </w:rPr>
        <w:t>/</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період відкидання найчастіше роблять настільки великим, наскільки це можливо.</w:t>
      </w:r>
    </w:p>
    <w:p w:rsidR="00FB65D8" w:rsidRPr="00277FF7" w:rsidRDefault="00717C6F" w:rsidP="00B041A9">
      <w:pPr>
        <w:spacing w:line="360" w:lineRule="auto"/>
        <w:ind w:firstLine="709"/>
        <w:jc w:val="center"/>
      </w:pPr>
      <w:r>
        <w:object w:dxaOrig="9547" w:dyaOrig="4333">
          <v:shape id="_x0000_i1047" type="#_x0000_t75" style="width:289.95pt;height:131.2pt" o:ole="">
            <v:imagedata r:id="rId80" o:title=""/>
          </v:shape>
          <o:OLEObject Type="Embed" ProgID="Visio.Drawing.11" ShapeID="_x0000_i1047" DrawAspect="Content" ObjectID="_1477064780" r:id="rId81"/>
        </w:object>
      </w:r>
    </w:p>
    <w:p w:rsidR="00FB65D8" w:rsidRPr="00277FF7" w:rsidRDefault="00E7795E" w:rsidP="00E10FE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.6 </w:t>
      </w:r>
      <w:r w:rsidR="007D584A">
        <w:rPr>
          <w:rFonts w:eastAsia="Times New Roman CYR"/>
          <w:sz w:val="28"/>
          <w:szCs w:val="28"/>
        </w:rPr>
        <w:t>З</w:t>
      </w:r>
      <w:r w:rsidR="00DE74FB" w:rsidRPr="00277FF7">
        <w:rPr>
          <w:rFonts w:eastAsia="Times New Roman CYR"/>
          <w:sz w:val="28"/>
          <w:szCs w:val="28"/>
        </w:rPr>
        <w:t>гортков</w:t>
      </w:r>
      <w:r w:rsidR="00AB7457">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(ступінь кодування 1/2, K </w:t>
      </w:r>
      <w:r w:rsidR="009A6004">
        <w:rPr>
          <w:rFonts w:eastAsia="Times New Roman CYR"/>
          <w:sz w:val="28"/>
          <w:szCs w:val="28"/>
        </w:rPr>
        <w:t>=</w:t>
      </w:r>
      <w:r w:rsidR="00581023" w:rsidRPr="00277FF7">
        <w:rPr>
          <w:rFonts w:eastAsia="Times New Roman CYR"/>
          <w:sz w:val="28"/>
          <w:szCs w:val="28"/>
        </w:rPr>
        <w:t xml:space="preserve">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C816E1">
      <w:pPr>
        <w:spacing w:line="360" w:lineRule="auto"/>
        <w:ind w:firstLine="709"/>
        <w:jc w:val="both"/>
      </w:pPr>
      <w:r w:rsidRPr="00277FF7">
        <w:rPr>
          <w:rFonts w:eastAsia="Times New Roman CYR"/>
          <w:sz w:val="28"/>
          <w:szCs w:val="28"/>
        </w:rPr>
        <w:t xml:space="preserve">Один із способів реалізації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полягає у визначенні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векторів зв'язку, по одному на кожен з</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 модулю 2.</w:t>
      </w:r>
      <w:r w:rsidR="00E87DE5">
        <w:rPr>
          <w:rFonts w:eastAsia="Times New Roman CYR"/>
          <w:sz w:val="28"/>
          <w:szCs w:val="28"/>
        </w:rPr>
        <w:t xml:space="preserve"> </w:t>
      </w:r>
      <w:r w:rsidRPr="00277FF7">
        <w:rPr>
          <w:rFonts w:eastAsia="Times New Roman CYR"/>
          <w:sz w:val="28"/>
          <w:szCs w:val="28"/>
        </w:rPr>
        <w:t>Кожен вектор має розмірність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xml:space="preserve">і описує зв'язок регістра зсуву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 відповідним </w:t>
      </w:r>
      <w:r w:rsidR="00AB7457" w:rsidRPr="00277FF7">
        <w:rPr>
          <w:rFonts w:eastAsia="Times New Roman CYR"/>
          <w:sz w:val="28"/>
          <w:szCs w:val="28"/>
        </w:rPr>
        <w:t>суматором</w:t>
      </w:r>
      <w:r w:rsidRPr="00277FF7">
        <w:rPr>
          <w:rFonts w:eastAsia="Times New Roman CYR"/>
          <w:sz w:val="28"/>
          <w:szCs w:val="28"/>
        </w:rPr>
        <w:t xml:space="preserve"> по модулю 2.</w:t>
      </w:r>
      <w:r w:rsidR="00E87DE5">
        <w:rPr>
          <w:rFonts w:eastAsia="Times New Roman CYR"/>
          <w:sz w:val="28"/>
          <w:szCs w:val="28"/>
        </w:rPr>
        <w:t xml:space="preserve"> </w:t>
      </w:r>
      <w:r w:rsidRPr="00277FF7">
        <w:rPr>
          <w:rFonts w:eastAsia="Times New Roman CYR"/>
          <w:sz w:val="28"/>
          <w:szCs w:val="28"/>
        </w:rPr>
        <w:t>Одиниця на</w:t>
      </w:r>
      <w:r w:rsidRPr="00277FF7">
        <w:t xml:space="preserve"> </w:t>
      </w:r>
      <w:proofErr w:type="spellStart"/>
      <w:r w:rsidR="00AB7457">
        <w:rPr>
          <w:rFonts w:ascii="Times New Roman CYR" w:hAnsi="Times New Roman CYR" w:cs="Times New Roman CYR"/>
          <w:i/>
          <w:iCs/>
          <w:color w:val="000000"/>
          <w:sz w:val="28"/>
          <w:szCs w:val="28"/>
          <w:lang w:val="en-US"/>
        </w:rPr>
        <w:t>i</w:t>
      </w:r>
      <w:proofErr w:type="spellEnd"/>
      <w:r w:rsidR="00AB7457">
        <w:rPr>
          <w:rFonts w:ascii="Times New Roman CYR" w:hAnsi="Times New Roman CYR" w:cs="Times New Roman CYR"/>
          <w:color w:val="000000"/>
          <w:sz w:val="28"/>
          <w:szCs w:val="28"/>
          <w:lang w:val="ru-RU"/>
        </w:rPr>
        <w:t>-</w:t>
      </w:r>
      <w:r w:rsidR="004A1535">
        <w:rPr>
          <w:rFonts w:ascii="Times New Roman CYR" w:hAnsi="Times New Roman CYR" w:cs="Times New Roman CYR"/>
          <w:color w:val="000000"/>
          <w:sz w:val="28"/>
          <w:szCs w:val="28"/>
          <w:lang w:val="ru-RU"/>
        </w:rPr>
        <w:t>й</w:t>
      </w:r>
      <w:r w:rsidRPr="00277FF7">
        <w:rPr>
          <w:rFonts w:eastAsia="Times New Roman CYR"/>
          <w:sz w:val="28"/>
          <w:szCs w:val="28"/>
        </w:rPr>
        <w:t xml:space="preserve"> позиції вектора вказує на те, що відповідний розряд в регістрі зсуву пов'язаний з </w:t>
      </w:r>
      <w:r w:rsidR="00AB7457" w:rsidRPr="00277FF7">
        <w:rPr>
          <w:rFonts w:eastAsia="Times New Roman CYR"/>
          <w:sz w:val="28"/>
          <w:szCs w:val="28"/>
        </w:rPr>
        <w:t>суматором</w:t>
      </w:r>
      <w:r w:rsidRPr="00277FF7">
        <w:rPr>
          <w:rFonts w:eastAsia="Times New Roman CYR"/>
          <w:sz w:val="28"/>
          <w:szCs w:val="28"/>
        </w:rPr>
        <w:t xml:space="preserve"> по модулю 2, а нуль в даній позиції вказує, що зв'язк</w:t>
      </w:r>
      <w:r w:rsidR="009D6FAB">
        <w:rPr>
          <w:rFonts w:eastAsia="Times New Roman CYR"/>
          <w:sz w:val="28"/>
          <w:szCs w:val="28"/>
        </w:rPr>
        <w:t>ів</w:t>
      </w:r>
      <w:r w:rsidRPr="00277FF7">
        <w:rPr>
          <w:rFonts w:eastAsia="Times New Roman CYR"/>
          <w:sz w:val="28"/>
          <w:szCs w:val="28"/>
        </w:rPr>
        <w:t xml:space="preserve"> між розрядом і </w:t>
      </w:r>
      <w:r w:rsidR="00AB7457" w:rsidRPr="00277FF7">
        <w:rPr>
          <w:rFonts w:eastAsia="Times New Roman CYR"/>
          <w:sz w:val="28"/>
          <w:szCs w:val="28"/>
        </w:rPr>
        <w:t>суматором</w:t>
      </w:r>
      <w:r w:rsidRPr="00277FF7">
        <w:rPr>
          <w:rFonts w:eastAsia="Times New Roman CYR"/>
          <w:sz w:val="28"/>
          <w:szCs w:val="28"/>
        </w:rPr>
        <w:t xml:space="preserve"> по модулю 2 не існує.</w:t>
      </w:r>
      <w:r w:rsidR="00AB7457">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.6 можна записати вектор зв'язку</w:t>
      </w:r>
      <w:r w:rsidRPr="00277FF7">
        <w:t xml:space="preserve"> </w:t>
      </w:r>
      <w:r w:rsidR="009D6FAB" w:rsidRPr="009D6FAB">
        <w:rPr>
          <w:rFonts w:ascii="Microsoft Sans Serif" w:hAnsi="Microsoft Sans Serif" w:cs="Microsoft Sans Serif"/>
          <w:position w:val="-10"/>
          <w:sz w:val="17"/>
          <w:szCs w:val="17"/>
          <w:lang w:val="ru-RU"/>
        </w:rPr>
        <w:object w:dxaOrig="279" w:dyaOrig="340">
          <v:shape id="_x0000_i1080" type="#_x0000_t75" style="width:13.8pt;height:16.75pt" o:ole="">
            <v:imagedata r:id="rId82" o:title=""/>
          </v:shape>
          <o:OLEObject Type="Embed" ProgID="Equation.3" ShapeID="_x0000_i1080" DrawAspect="Content" ObjectID="_1477064781" r:id="rId83"/>
        </w:object>
      </w:r>
      <w:r w:rsidR="009D6FAB">
        <w:rPr>
          <w:rFonts w:ascii="Microsoft Sans Serif" w:hAnsi="Microsoft Sans Serif" w:cs="Microsoft Sans Serif"/>
          <w:sz w:val="17"/>
          <w:szCs w:val="17"/>
          <w:lang w:val="ru-RU"/>
        </w:rPr>
        <w:t xml:space="preserve"> </w:t>
      </w:r>
      <w:r w:rsidRPr="00277FF7">
        <w:rPr>
          <w:rFonts w:eastAsia="Times New Roman CYR"/>
          <w:sz w:val="28"/>
          <w:szCs w:val="28"/>
        </w:rPr>
        <w:t>для верхніх зв'язків, a</w:t>
      </w:r>
      <w:r w:rsidRPr="00277FF7">
        <w:t xml:space="preserve"> </w:t>
      </w:r>
      <w:r w:rsidR="009D6FAB" w:rsidRPr="009D6FAB">
        <w:rPr>
          <w:rFonts w:ascii="Microsoft Sans Serif" w:hAnsi="Microsoft Sans Serif" w:cs="Microsoft Sans Serif"/>
          <w:position w:val="-10"/>
          <w:sz w:val="17"/>
          <w:szCs w:val="17"/>
          <w:lang w:val="ru-RU"/>
        </w:rPr>
        <w:object w:dxaOrig="300" w:dyaOrig="340">
          <v:shape id="_x0000_i1081" type="#_x0000_t75" style="width:14.8pt;height:16.75pt" o:ole="">
            <v:imagedata r:id="rId84" o:title=""/>
          </v:shape>
          <o:OLEObject Type="Embed" ProgID="Equation.3" ShapeID="_x0000_i1081" DrawAspect="Content" ObjectID="_1477064782" r:id="rId85"/>
        </w:object>
      </w:r>
      <w:r w:rsidR="009D6FAB">
        <w:rPr>
          <w:rFonts w:eastAsia="Times New Roman CYR"/>
          <w:sz w:val="28"/>
          <w:szCs w:val="28"/>
        </w:rPr>
        <w:t>- д</w:t>
      </w:r>
      <w:r w:rsidRPr="00277FF7">
        <w:rPr>
          <w:rFonts w:eastAsia="Times New Roman CYR"/>
          <w:sz w:val="28"/>
          <w:szCs w:val="28"/>
        </w:rPr>
        <w:t>ля нижніх.</w: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40" w:dyaOrig="340">
          <v:shape id="_x0000_i1082" type="#_x0000_t75" style="width:42.4pt;height:16.75pt" o:ole="">
            <v:imagedata r:id="rId86" o:title=""/>
          </v:shape>
          <o:OLEObject Type="Embed" ProgID="Equation.3" ShapeID="_x0000_i1082" DrawAspect="Content" ObjectID="_1477064783" r:id="rId87"/>
        </w:objec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59" w:dyaOrig="340">
          <v:shape id="_x0000_i1083" type="#_x0000_t75" style="width:42.4pt;height:16.75pt" o:ole="">
            <v:imagedata r:id="rId88" o:title=""/>
          </v:shape>
          <o:OLEObject Type="Embed" ProgID="Equation.3" ShapeID="_x0000_i1083" DrawAspect="Content" ObjectID="_1477064784" r:id="rId89"/>
        </w:object>
      </w:r>
    </w:p>
    <w:p w:rsidR="00FB65D8" w:rsidRPr="00277FF7" w:rsidRDefault="00581023" w:rsidP="00926EB2">
      <w:pPr>
        <w:spacing w:line="360" w:lineRule="auto"/>
        <w:ind w:firstLine="709"/>
        <w:jc w:val="both"/>
      </w:pPr>
      <w:r w:rsidRPr="00277FF7">
        <w:rPr>
          <w:rFonts w:eastAsia="Times New Roman CYR"/>
          <w:sz w:val="28"/>
          <w:szCs w:val="28"/>
        </w:rPr>
        <w:t>Припустимо тепер, що вектор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1 0 1 закодований з використанням згортально</w:t>
      </w:r>
      <w:r w:rsidR="00AB7457">
        <w:rPr>
          <w:rFonts w:eastAsia="Times New Roman CYR"/>
          <w:sz w:val="28"/>
          <w:szCs w:val="28"/>
        </w:rPr>
        <w:t>го</w:t>
      </w:r>
      <w:r w:rsidRPr="00277FF7">
        <w:rPr>
          <w:rFonts w:eastAsia="Times New Roman CYR"/>
          <w:sz w:val="28"/>
          <w:szCs w:val="28"/>
        </w:rPr>
        <w:t xml:space="preserve"> код</w:t>
      </w:r>
      <w:r w:rsidR="00AB7457">
        <w:rPr>
          <w:rFonts w:eastAsia="Times New Roman CYR"/>
          <w:sz w:val="28"/>
          <w:szCs w:val="28"/>
        </w:rPr>
        <w:t>у</w:t>
      </w:r>
      <w:r w:rsidRPr="00277FF7">
        <w:rPr>
          <w:rFonts w:eastAsia="Times New Roman CYR"/>
          <w:sz w:val="28"/>
          <w:szCs w:val="28"/>
        </w:rPr>
        <w:t xml:space="preserve"> 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.6.</w:t>
      </w:r>
      <w:r w:rsidR="00AB7457">
        <w:rPr>
          <w:rFonts w:eastAsia="Times New Roman CYR"/>
          <w:sz w:val="28"/>
          <w:szCs w:val="28"/>
        </w:rPr>
        <w:t xml:space="preserve"> </w:t>
      </w:r>
      <w:r w:rsidRPr="00277FF7">
        <w:rPr>
          <w:rFonts w:eastAsia="Times New Roman CYR"/>
          <w:sz w:val="28"/>
          <w:szCs w:val="28"/>
        </w:rPr>
        <w:t>Введено три біта повідомлення, по одному в момент часу</w:t>
      </w:r>
      <w:r w:rsidRPr="00277FF7">
        <w:t xml:space="preserve"> </w:t>
      </w:r>
      <w:r w:rsidR="009D6FAB" w:rsidRPr="009D6FAB">
        <w:rPr>
          <w:rFonts w:ascii="Microsoft Sans Serif" w:hAnsi="Microsoft Sans Serif" w:cs="Microsoft Sans Serif"/>
          <w:position w:val="-10"/>
          <w:sz w:val="17"/>
          <w:szCs w:val="17"/>
          <w:lang w:val="ru-RU"/>
        </w:rPr>
        <w:object w:dxaOrig="180" w:dyaOrig="340">
          <v:shape id="_x0000_i1085" type="#_x0000_t75" style="width:8.9pt;height:16.75pt" o:ole="">
            <v:imagedata r:id="rId90" o:title=""/>
          </v:shape>
          <o:OLEObject Type="Embed" ProgID="Equation.3" ShapeID="_x0000_i1085" DrawAspect="Content" ObjectID="_1477064785" r:id="rId91"/>
        </w:object>
      </w:r>
      <w:r w:rsidR="00AB7457">
        <w:rPr>
          <w:rFonts w:ascii="Times New Roman CYR" w:hAnsi="Times New Roman CYR" w:cs="Times New Roman CYR"/>
          <w:color w:val="000000"/>
          <w:sz w:val="28"/>
          <w:szCs w:val="28"/>
          <w:lang w:val="ru-RU"/>
        </w:rPr>
        <w:t xml:space="preserve">, </w:t>
      </w:r>
      <w:r w:rsidR="009D6FAB" w:rsidRPr="009D6FAB">
        <w:rPr>
          <w:rFonts w:ascii="Microsoft Sans Serif" w:hAnsi="Microsoft Sans Serif" w:cs="Microsoft Sans Serif"/>
          <w:position w:val="-10"/>
          <w:sz w:val="17"/>
          <w:szCs w:val="17"/>
          <w:lang w:val="ru-RU"/>
        </w:rPr>
        <w:object w:dxaOrig="220" w:dyaOrig="340">
          <v:shape id="_x0000_i1084" type="#_x0000_t75" style="width:10.85pt;height:16.75pt" o:ole="">
            <v:imagedata r:id="rId92" o:title=""/>
          </v:shape>
          <o:OLEObject Type="Embed" ProgID="Equation.3" ShapeID="_x0000_i1084" DrawAspect="Content" ObjectID="_1477064786" r:id="rId93"/>
        </w:object>
      </w:r>
      <w:r w:rsidR="00AB7457">
        <w:rPr>
          <w:rFonts w:ascii="Times New Roman CYR" w:hAnsi="Times New Roman CYR" w:cs="Times New Roman CYR"/>
          <w:color w:val="000000"/>
          <w:sz w:val="28"/>
          <w:szCs w:val="28"/>
          <w:lang w:val="ru-RU"/>
        </w:rPr>
        <w:t xml:space="preserve"> і </w:t>
      </w:r>
      <w:r w:rsidR="009D6FAB" w:rsidRPr="009D6FAB">
        <w:rPr>
          <w:rFonts w:ascii="Microsoft Sans Serif" w:hAnsi="Microsoft Sans Serif" w:cs="Microsoft Sans Serif"/>
          <w:position w:val="-12"/>
          <w:sz w:val="17"/>
          <w:szCs w:val="17"/>
          <w:lang w:val="ru-RU"/>
        </w:rPr>
        <w:object w:dxaOrig="220" w:dyaOrig="360">
          <v:shape id="_x0000_i1086" type="#_x0000_t75" style="width:10.85pt;height:18.75pt" o:ole="">
            <v:imagedata r:id="rId94" o:title=""/>
          </v:shape>
          <o:OLEObject Type="Embed" ProgID="Equation.3" ShapeID="_x0000_i1086" DrawAspect="Content" ObjectID="_1477064787" r:id="rId95"/>
        </w:object>
      </w:r>
      <w:r w:rsidRPr="00277FF7">
        <w:rPr>
          <w:rFonts w:eastAsia="Times New Roman CYR"/>
          <w:sz w:val="28"/>
          <w:szCs w:val="28"/>
        </w:rPr>
        <w:t xml:space="preserve">, </w:t>
      </w:r>
      <w:r w:rsidR="00AB7457">
        <w:rPr>
          <w:rFonts w:eastAsia="Times New Roman CYR"/>
          <w:sz w:val="28"/>
          <w:szCs w:val="28"/>
        </w:rPr>
        <w:t>я</w:t>
      </w:r>
      <w:r w:rsidRPr="00277FF7">
        <w:rPr>
          <w:rFonts w:eastAsia="Times New Roman CYR"/>
          <w:sz w:val="28"/>
          <w:szCs w:val="28"/>
        </w:rPr>
        <w:t xml:space="preserve">к показано на </w:t>
      </w:r>
      <w:r w:rsidR="00E7795E">
        <w:rPr>
          <w:rFonts w:eastAsia="Times New Roman CYR"/>
          <w:sz w:val="28"/>
          <w:szCs w:val="28"/>
        </w:rPr>
        <w:t>рис. 1</w:t>
      </w:r>
      <w:r w:rsidRPr="00277FF7">
        <w:rPr>
          <w:rFonts w:eastAsia="Times New Roman CYR"/>
          <w:sz w:val="28"/>
          <w:szCs w:val="28"/>
        </w:rPr>
        <w:t>.7.</w:t>
      </w:r>
      <w:r w:rsidR="00AB7457">
        <w:rPr>
          <w:rFonts w:eastAsia="Times New Roman CYR"/>
          <w:sz w:val="28"/>
          <w:szCs w:val="28"/>
        </w:rPr>
        <w:t xml:space="preserve"> </w:t>
      </w:r>
      <w:r w:rsidRPr="00277FF7">
        <w:rPr>
          <w:rFonts w:eastAsia="Times New Roman CYR"/>
          <w:sz w:val="28"/>
          <w:szCs w:val="28"/>
        </w:rPr>
        <w:t>Потім для очистки регістра в моменти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4</w:t>
      </w:r>
      <w:r w:rsidRPr="00277FF7">
        <w:t xml:space="preserve"> </w:t>
      </w:r>
      <w:r w:rsidRPr="00277FF7">
        <w:rPr>
          <w:rFonts w:eastAsia="Times New Roman CYR"/>
          <w:sz w:val="28"/>
          <w:szCs w:val="28"/>
        </w:rPr>
        <w:t xml:space="preserve">і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 xml:space="preserve">введені (К - 1) = </w:t>
      </w:r>
      <w:r w:rsidR="009D6FAB">
        <w:rPr>
          <w:rFonts w:eastAsia="Times New Roman CYR"/>
          <w:sz w:val="28"/>
          <w:szCs w:val="28"/>
        </w:rPr>
        <w:t>0 0,</w:t>
      </w:r>
      <w:r w:rsidRPr="00277FF7">
        <w:rPr>
          <w:rFonts w:eastAsia="Times New Roman CYR"/>
          <w:sz w:val="28"/>
          <w:szCs w:val="28"/>
        </w:rPr>
        <w:t xml:space="preserve"> що в результаті призводить до зміщення кінцево</w:t>
      </w:r>
      <w:r w:rsidR="009D6FAB">
        <w:rPr>
          <w:rFonts w:eastAsia="Times New Roman CYR"/>
          <w:sz w:val="28"/>
          <w:szCs w:val="28"/>
        </w:rPr>
        <w:t>ї</w:t>
      </w:r>
      <w:r w:rsidRPr="00277FF7">
        <w:rPr>
          <w:rFonts w:eastAsia="Times New Roman CYR"/>
          <w:sz w:val="28"/>
          <w:szCs w:val="28"/>
        </w:rPr>
        <w:t xml:space="preserve"> ділянки на всю довжину регістра.</w:t>
      </w:r>
      <w:r w:rsidR="00AB7457">
        <w:rPr>
          <w:rFonts w:eastAsia="Times New Roman CYR"/>
          <w:sz w:val="28"/>
          <w:szCs w:val="28"/>
        </w:rPr>
        <w:t xml:space="preserve"> </w:t>
      </w:r>
      <w:r w:rsidRPr="00277FF7">
        <w:rPr>
          <w:rFonts w:eastAsia="Times New Roman CYR"/>
          <w:sz w:val="28"/>
          <w:szCs w:val="28"/>
        </w:rPr>
        <w:t xml:space="preserve">Послідовність на виході виглядає наступним чином: 1 1 1 0 0 0 1 0 1 1, де крайній лівий символ представляє першу передачу. Для декодування повідомлення потрібна повна послідовність на виході (що включає кодові символи). Для видалення </w:t>
      </w:r>
      <w:r w:rsidR="009D6FAB">
        <w:rPr>
          <w:rFonts w:eastAsia="Times New Roman CYR"/>
          <w:sz w:val="28"/>
          <w:szCs w:val="28"/>
        </w:rPr>
        <w:t>із повідомлення</w:t>
      </w:r>
      <w:r w:rsidRPr="00277FF7">
        <w:rPr>
          <w:rFonts w:eastAsia="Times New Roman CYR"/>
          <w:sz w:val="28"/>
          <w:szCs w:val="28"/>
        </w:rPr>
        <w:t xml:space="preserve"> з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вимагається на одиницю менше нулів, ніж мається розрядів в регістрі, або К - 1 очищених біт.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 xml:space="preserve">показаний нульовий вихід, це повинно дати читачеві можливість переконатися в тому, що в </w:t>
      </w:r>
      <w:r w:rsidRPr="00277FF7">
        <w:rPr>
          <w:rFonts w:eastAsia="Times New Roman CYR"/>
          <w:sz w:val="28"/>
          <w:szCs w:val="28"/>
        </w:rPr>
        <w:lastRenderedPageBreak/>
        <w:t xml:space="preserve">момент часу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регістр встановлюється в початковий стан.</w:t>
      </w:r>
      <w:r w:rsidR="00AB7457">
        <w:rPr>
          <w:rFonts w:eastAsia="Times New Roman CYR"/>
          <w:sz w:val="28"/>
          <w:szCs w:val="28"/>
        </w:rPr>
        <w:t xml:space="preserve"> </w:t>
      </w:r>
      <w:r w:rsidRPr="00277FF7">
        <w:rPr>
          <w:rFonts w:eastAsia="Times New Roman CYR"/>
          <w:sz w:val="28"/>
          <w:szCs w:val="28"/>
        </w:rPr>
        <w:t>Таким чином,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вже можна передавати нове повідомлення.</w:t>
      </w:r>
    </w:p>
    <w:p w:rsidR="00FB65D8" w:rsidRPr="00277FF7" w:rsidRDefault="00581023" w:rsidP="00926EB2">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.3 Реакція </w:t>
      </w:r>
      <w:proofErr w:type="spellStart"/>
      <w:r w:rsidRPr="00277FF7">
        <w:rPr>
          <w:rFonts w:eastAsia="Times New Roman CYR"/>
          <w:b/>
          <w:bCs/>
          <w:sz w:val="28"/>
          <w:szCs w:val="28"/>
        </w:rPr>
        <w:t>кодера</w:t>
      </w:r>
      <w:proofErr w:type="spellEnd"/>
      <w:r w:rsidRPr="00277FF7">
        <w:rPr>
          <w:rFonts w:eastAsia="Times New Roman CYR"/>
          <w:b/>
          <w:bCs/>
          <w:sz w:val="28"/>
          <w:szCs w:val="28"/>
        </w:rPr>
        <w:t xml:space="preserve"> на імпульсне </w:t>
      </w:r>
      <w:r w:rsidR="00972300">
        <w:rPr>
          <w:rFonts w:eastAsia="Times New Roman CYR"/>
          <w:b/>
          <w:bCs/>
          <w:sz w:val="28"/>
          <w:szCs w:val="28"/>
        </w:rPr>
        <w:t>з</w:t>
      </w:r>
      <w:r w:rsidRPr="00277FF7">
        <w:rPr>
          <w:rFonts w:eastAsia="Times New Roman CYR"/>
          <w:b/>
          <w:bCs/>
          <w:sz w:val="28"/>
          <w:szCs w:val="28"/>
        </w:rPr>
        <w:t>бурення</w:t>
      </w:r>
    </w:p>
    <w:p w:rsidR="00FB65D8" w:rsidRPr="00277FF7" w:rsidRDefault="00581023" w:rsidP="00E41300">
      <w:pPr>
        <w:spacing w:line="360" w:lineRule="auto"/>
        <w:ind w:firstLine="709"/>
        <w:jc w:val="both"/>
      </w:pPr>
      <w:r w:rsidRPr="00277FF7">
        <w:rPr>
          <w:rFonts w:eastAsia="Times New Roman CYR"/>
          <w:sz w:val="28"/>
          <w:szCs w:val="28"/>
        </w:rPr>
        <w:t xml:space="preserve">Ми можемо описати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через його імпульсну характеристику, тобто у вигляді відгуку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одиничний </w:t>
      </w:r>
      <w:r w:rsidR="00E41300">
        <w:rPr>
          <w:rFonts w:eastAsia="Times New Roman CYR"/>
          <w:sz w:val="28"/>
          <w:szCs w:val="28"/>
        </w:rPr>
        <w:t>поступаючий</w:t>
      </w:r>
      <w:r w:rsidR="009A19DE">
        <w:rPr>
          <w:rFonts w:eastAsia="Times New Roman CYR"/>
          <w:sz w:val="28"/>
          <w:szCs w:val="28"/>
        </w:rPr>
        <w:t xml:space="preserve"> біт. Розглянемо вміст регістра</w:t>
      </w:r>
      <w:r w:rsidRPr="00277FF7">
        <w:rPr>
          <w:rFonts w:eastAsia="Times New Roman CYR"/>
          <w:sz w:val="28"/>
          <w:szCs w:val="28"/>
        </w:rPr>
        <w:t xml:space="preserve"> при </w:t>
      </w:r>
      <w:r w:rsidR="00E41300">
        <w:rPr>
          <w:rFonts w:eastAsia="Times New Roman CYR"/>
          <w:sz w:val="28"/>
          <w:szCs w:val="28"/>
        </w:rPr>
        <w:t>проходженні через нього двійкової</w:t>
      </w:r>
      <w:r w:rsidRPr="00277FF7">
        <w:rPr>
          <w:rFonts w:eastAsia="Times New Roman CYR"/>
          <w:sz w:val="28"/>
          <w:szCs w:val="28"/>
        </w:rPr>
        <w:t xml:space="preserve"> одиниці.</w:t>
      </w:r>
    </w:p>
    <w:p w:rsidR="00972300" w:rsidRDefault="00972300" w:rsidP="00AB7457">
      <w:pPr>
        <w:spacing w:line="360" w:lineRule="auto"/>
        <w:ind w:firstLine="709"/>
        <w:jc w:val="center"/>
        <w:rPr>
          <w:rFonts w:eastAsia="Times New Roman CYR"/>
          <w:sz w:val="28"/>
          <w:szCs w:val="28"/>
        </w:rPr>
      </w:pPr>
      <w:r>
        <w:rPr>
          <w:rFonts w:eastAsia="Times New Roman CYR"/>
          <w:sz w:val="28"/>
          <w:szCs w:val="28"/>
        </w:rPr>
        <w:object w:dxaOrig="9185" w:dyaOrig="27735">
          <v:shape id="_x0000_i1048" type="#_x0000_t75" style="width:164.7pt;height:491.2pt" o:ole="">
            <v:imagedata r:id="rId96" o:title=""/>
          </v:shape>
          <o:OLEObject Type="Embed" ProgID="Visio.Drawing.11" ShapeID="_x0000_i1048" DrawAspect="Content" ObjectID="_1477064788" r:id="rId97"/>
        </w:object>
      </w:r>
    </w:p>
    <w:p w:rsidR="00FB65D8" w:rsidRPr="00277FF7" w:rsidRDefault="00E7795E" w:rsidP="00AB7457">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.7 </w:t>
      </w:r>
      <w:r w:rsidR="005B09F7">
        <w:rPr>
          <w:rFonts w:eastAsia="Times New Roman CYR"/>
          <w:sz w:val="28"/>
          <w:szCs w:val="28"/>
        </w:rPr>
        <w:t>З</w:t>
      </w:r>
      <w:r w:rsidR="00DE74FB" w:rsidRPr="00277FF7">
        <w:rPr>
          <w:rFonts w:eastAsia="Times New Roman CYR"/>
          <w:sz w:val="28"/>
          <w:szCs w:val="28"/>
        </w:rPr>
        <w:t>горткове</w:t>
      </w:r>
      <w:r w:rsidR="00581023" w:rsidRPr="00277FF7">
        <w:rPr>
          <w:rFonts w:eastAsia="Times New Roman CYR"/>
          <w:sz w:val="28"/>
          <w:szCs w:val="28"/>
        </w:rPr>
        <w:t xml:space="preserve"> кодування послідовності повідомлення зі ступенем кодування 1/2 </w:t>
      </w:r>
      <w:proofErr w:type="spellStart"/>
      <w:r w:rsidR="00581023" w:rsidRPr="00277FF7">
        <w:rPr>
          <w:rFonts w:eastAsia="Times New Roman CYR"/>
          <w:sz w:val="28"/>
          <w:szCs w:val="28"/>
        </w:rPr>
        <w:t>кодером</w:t>
      </w:r>
      <w:proofErr w:type="spellEnd"/>
      <w:r w:rsidR="00581023" w:rsidRPr="00277FF7">
        <w:rPr>
          <w:rFonts w:eastAsia="Times New Roman CYR"/>
          <w:sz w:val="28"/>
          <w:szCs w:val="28"/>
        </w:rPr>
        <w:t xml:space="preserve"> з К = 3.</w:t>
      </w:r>
    </w:p>
    <w:p w:rsidR="00FB65D8" w:rsidRPr="00277FF7" w:rsidRDefault="00581023" w:rsidP="00277FF7">
      <w:pPr>
        <w:spacing w:line="360" w:lineRule="auto"/>
        <w:ind w:firstLine="709"/>
        <w:jc w:val="both"/>
      </w:pPr>
      <w:r w:rsidRPr="00277FF7">
        <w:rPr>
          <w:rFonts w:eastAsia="Times New Roman CYR"/>
          <w:sz w:val="28"/>
          <w:szCs w:val="28"/>
        </w:rPr>
        <w:lastRenderedPageBreak/>
        <w:t xml:space="preserve">  Послідовність на виході при одиниці на вході називається відгуком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імпульсне </w:t>
      </w:r>
      <w:r w:rsidR="00E41300">
        <w:rPr>
          <w:rFonts w:eastAsia="Times New Roman CYR"/>
          <w:sz w:val="28"/>
          <w:szCs w:val="28"/>
        </w:rPr>
        <w:t>з</w:t>
      </w:r>
      <w:r w:rsidRPr="00277FF7">
        <w:rPr>
          <w:rFonts w:eastAsia="Times New Roman CYR"/>
          <w:sz w:val="28"/>
          <w:szCs w:val="28"/>
        </w:rPr>
        <w:t>бурення, або його імпульсно</w:t>
      </w:r>
      <w:r w:rsidR="00E41300">
        <w:rPr>
          <w:rFonts w:eastAsia="Times New Roman CYR"/>
          <w:sz w:val="28"/>
          <w:szCs w:val="28"/>
        </w:rPr>
        <w:t>ю</w:t>
      </w:r>
      <w:r w:rsidRPr="00277FF7">
        <w:rPr>
          <w:rFonts w:eastAsia="Times New Roman CYR"/>
          <w:sz w:val="28"/>
          <w:szCs w:val="28"/>
        </w:rPr>
        <w:t xml:space="preserve"> характеристикою. Для вхідної послідовності</w:t>
      </w:r>
      <w:r w:rsidRPr="00277FF7">
        <w:rPr>
          <w:sz w:val="28"/>
          <w:szCs w:val="28"/>
        </w:rPr>
        <w:t xml:space="preserve"> </w:t>
      </w:r>
      <w:r w:rsidRPr="00277FF7">
        <w:rPr>
          <w:rFonts w:eastAsia="Times New Roman CYR"/>
          <w:sz w:val="28"/>
          <w:szCs w:val="28"/>
        </w:rPr>
        <w:t>m = 1 0 1 дані на виході можуть бути знайдені шляхом суперпозиції або лінійного складання зміщених у часі вхідних "імпульсів".</w:t>
      </w:r>
    </w:p>
    <w:p w:rsidR="00FB65D8" w:rsidRPr="00277FF7" w:rsidRDefault="00581023" w:rsidP="00277FF7">
      <w:pPr>
        <w:spacing w:line="360" w:lineRule="auto"/>
        <w:ind w:firstLine="709"/>
        <w:jc w:val="both"/>
      </w:pPr>
      <w:r w:rsidRPr="00277FF7">
        <w:rPr>
          <w:rFonts w:eastAsia="Times New Roman CYR"/>
          <w:sz w:val="28"/>
          <w:szCs w:val="28"/>
        </w:rPr>
        <w:t xml:space="preserve">  Слід зазначити, що ці дані на виході такі ж, як і на </w:t>
      </w:r>
      <w:r w:rsidR="00E7795E">
        <w:rPr>
          <w:rFonts w:eastAsia="Times New Roman CYR"/>
          <w:sz w:val="28"/>
          <w:szCs w:val="28"/>
        </w:rPr>
        <w:t>рис. 1</w:t>
      </w:r>
      <w:r w:rsidRPr="00277FF7">
        <w:rPr>
          <w:rFonts w:eastAsia="Times New Roman CYR"/>
          <w:sz w:val="28"/>
          <w:szCs w:val="28"/>
        </w:rPr>
        <w:t xml:space="preserve">.7, що вказує на лінійність згортальних кодів - точно так само як і в блокових кодах. Назва </w:t>
      </w:r>
      <w:r w:rsidR="00DE74FB" w:rsidRPr="00277FF7">
        <w:rPr>
          <w:rFonts w:eastAsia="Times New Roman CYR"/>
          <w:sz w:val="28"/>
          <w:szCs w:val="28"/>
        </w:rPr>
        <w:t>згорткови</w:t>
      </w:r>
      <w:r w:rsidR="009A19DE">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w:t>
      </w:r>
      <w:proofErr w:type="spellStart"/>
      <w:r w:rsidRPr="00277FF7">
        <w:rPr>
          <w:rFonts w:eastAsia="Times New Roman CYR"/>
          <w:sz w:val="28"/>
          <w:szCs w:val="28"/>
        </w:rPr>
        <w:t>convolutional</w:t>
      </w:r>
      <w:proofErr w:type="spellEnd"/>
      <w:r w:rsidRPr="00277FF7">
        <w:rP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виникл</w:t>
      </w:r>
      <w:r w:rsidR="007870D3">
        <w:rPr>
          <w:rFonts w:eastAsia="Times New Roman CYR"/>
          <w:sz w:val="28"/>
          <w:szCs w:val="28"/>
        </w:rPr>
        <w:t>а</w:t>
      </w:r>
      <w:r w:rsidRPr="00277FF7">
        <w:rPr>
          <w:rFonts w:eastAsia="Times New Roman CYR"/>
          <w:sz w:val="28"/>
          <w:szCs w:val="28"/>
        </w:rPr>
        <w:t xml:space="preserve"> саме внаслідок цієї властивості генерації даних на виході за допомогою лінійного складання (або згортки) зміщених у часі імпульсів послідовності на вході з імпульс</w:t>
      </w:r>
      <w:r w:rsidR="000803F2">
        <w:rPr>
          <w:rFonts w:eastAsia="Times New Roman CYR"/>
          <w:sz w:val="28"/>
          <w:szCs w:val="28"/>
        </w:rPr>
        <w:t>ною</w:t>
      </w:r>
      <w:r w:rsidRPr="00277FF7">
        <w:rPr>
          <w:rFonts w:eastAsia="Times New Roman CYR"/>
          <w:sz w:val="28"/>
          <w:szCs w:val="28"/>
        </w:rPr>
        <w:t xml:space="preserve"> характеристикою </w:t>
      </w:r>
      <w:proofErr w:type="spellStart"/>
      <w:r w:rsidRPr="00277FF7">
        <w:rPr>
          <w:rFonts w:eastAsia="Times New Roman CYR"/>
          <w:sz w:val="28"/>
          <w:szCs w:val="28"/>
        </w:rPr>
        <w:t>кодера</w:t>
      </w:r>
      <w:proofErr w:type="spellEnd"/>
      <w:r w:rsidRPr="00277FF7">
        <w:rPr>
          <w:rFonts w:eastAsia="Times New Roman CYR"/>
          <w:sz w:val="28"/>
          <w:szCs w:val="28"/>
        </w:rPr>
        <w:t>.</w:t>
      </w:r>
      <w:r w:rsidR="000803F2">
        <w:rPr>
          <w:rFonts w:eastAsia="Times New Roman CYR"/>
          <w:sz w:val="28"/>
          <w:szCs w:val="28"/>
        </w:rPr>
        <w:t xml:space="preserve"> </w:t>
      </w:r>
      <w:r w:rsidRPr="00277FF7">
        <w:rPr>
          <w:rFonts w:eastAsia="Times New Roman CYR"/>
          <w:sz w:val="28"/>
          <w:szCs w:val="28"/>
        </w:rPr>
        <w:t>Такі пристрої часто описуються за допомогою матричного генератора нескінченного порядку.</w:t>
      </w:r>
    </w:p>
    <w:p w:rsidR="00FB65D8" w:rsidRPr="00277FF7" w:rsidRDefault="00581023" w:rsidP="00277FF7">
      <w:pPr>
        <w:spacing w:line="360" w:lineRule="auto"/>
        <w:ind w:firstLine="709"/>
        <w:jc w:val="both"/>
      </w:pPr>
      <w:r w:rsidRPr="00277FF7">
        <w:rPr>
          <w:rFonts w:eastAsia="Times New Roman CYR"/>
          <w:sz w:val="28"/>
          <w:szCs w:val="28"/>
        </w:rPr>
        <w:t>Відзначимо, що в розглянутому вище прикладі вхідної послідовності з 3 біт і послідовності на виході з 10 біт ефективна ступінь кодування становить k/n</w:t>
      </w:r>
      <w:r w:rsidRPr="00277FF7">
        <w:rPr>
          <w:sz w:val="28"/>
          <w:szCs w:val="28"/>
        </w:rPr>
        <w:t xml:space="preserve"> </w:t>
      </w:r>
      <w:r w:rsidRPr="00277FF7">
        <w:rPr>
          <w:rFonts w:eastAsia="Times New Roman CYR"/>
          <w:sz w:val="28"/>
          <w:szCs w:val="28"/>
        </w:rPr>
        <w:t>= 3/10, що значно менше величини 1/2, яку можна було б очікувати, знаючи, що кожен біт даних на вході породжує пару канальних бітів на виході.</w:t>
      </w:r>
      <w:r w:rsidR="000803F2">
        <w:rPr>
          <w:rFonts w:eastAsia="Times New Roman CYR"/>
          <w:sz w:val="28"/>
          <w:szCs w:val="28"/>
        </w:rPr>
        <w:t xml:space="preserve"> </w:t>
      </w:r>
      <w:r w:rsidRPr="00277FF7">
        <w:rPr>
          <w:rFonts w:eastAsia="Times New Roman CYR"/>
          <w:sz w:val="28"/>
          <w:szCs w:val="28"/>
        </w:rPr>
        <w:t xml:space="preserve">Причина цього полягає в тому, що фінальні біти даних потрібно провести через </w:t>
      </w:r>
      <w:proofErr w:type="spellStart"/>
      <w:r w:rsidRPr="00277FF7">
        <w:rPr>
          <w:rFonts w:eastAsia="Times New Roman CYR"/>
          <w:sz w:val="28"/>
          <w:szCs w:val="28"/>
        </w:rPr>
        <w:t>кодер</w:t>
      </w:r>
      <w:proofErr w:type="spellEnd"/>
      <w:r w:rsidRPr="00277FF7">
        <w:rPr>
          <w:rFonts w:eastAsia="Times New Roman CYR"/>
          <w:sz w:val="28"/>
          <w:szCs w:val="28"/>
        </w:rPr>
        <w:t>. Всі канальні біти на виході потрібні в процесі декодування. Якби повідомлення було довшим, скажімо 300 біт, послідовність кодових слів на виході містила б 640 біт і значення для ступеня кодування коду 300/640 було б значно ближче до 1/2.</w:t>
      </w:r>
    </w:p>
    <w:p w:rsidR="00FB65D8" w:rsidRPr="00277FF7" w:rsidRDefault="00581023" w:rsidP="0008573C">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.4 Поліноміальн</w:t>
      </w:r>
      <w:r w:rsidR="0008573C">
        <w:rPr>
          <w:rFonts w:eastAsia="Times New Roman CYR"/>
          <w:b/>
          <w:bCs/>
          <w:sz w:val="28"/>
          <w:szCs w:val="28"/>
        </w:rPr>
        <w:t>е представлення</w:t>
      </w:r>
    </w:p>
    <w:p w:rsidR="00FB65D8" w:rsidRPr="006A7D29" w:rsidRDefault="00581023" w:rsidP="0008573C">
      <w:pPr>
        <w:spacing w:line="360" w:lineRule="auto"/>
        <w:ind w:firstLine="709"/>
        <w:jc w:val="both"/>
        <w:rPr>
          <w:sz w:val="28"/>
          <w:szCs w:val="28"/>
        </w:rPr>
      </w:pPr>
      <w:r w:rsidRPr="00277FF7">
        <w:rPr>
          <w:rFonts w:eastAsia="Times New Roman CYR"/>
          <w:sz w:val="28"/>
          <w:szCs w:val="28"/>
        </w:rPr>
        <w:t>Іноді зв'язк</w:t>
      </w:r>
      <w:r w:rsidR="007870D3">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w:t>
      </w:r>
      <w:r w:rsidR="000803F2">
        <w:rPr>
          <w:rFonts w:eastAsia="Times New Roman CYR"/>
          <w:sz w:val="28"/>
          <w:szCs w:val="28"/>
        </w:rPr>
        <w:t>ера</w:t>
      </w:r>
      <w:proofErr w:type="spellEnd"/>
      <w:r w:rsidR="000803F2">
        <w:rPr>
          <w:rFonts w:eastAsia="Times New Roman CYR"/>
          <w:sz w:val="28"/>
          <w:szCs w:val="28"/>
        </w:rPr>
        <w:t xml:space="preserve"> описуються за допомогою полі</w:t>
      </w:r>
      <w:r w:rsidRPr="00277FF7">
        <w:rPr>
          <w:rFonts w:eastAsia="Times New Roman CYR"/>
          <w:sz w:val="28"/>
          <w:szCs w:val="28"/>
        </w:rPr>
        <w:t>ном</w:t>
      </w:r>
      <w:r w:rsidR="000803F2">
        <w:rPr>
          <w:rFonts w:eastAsia="Times New Roman CYR"/>
          <w:sz w:val="28"/>
          <w:szCs w:val="28"/>
        </w:rPr>
        <w:t>і</w:t>
      </w:r>
      <w:r w:rsidRPr="00277FF7">
        <w:rPr>
          <w:rFonts w:eastAsia="Times New Roman CYR"/>
          <w:sz w:val="28"/>
          <w:szCs w:val="28"/>
        </w:rPr>
        <w:t xml:space="preserve">ального генератора для опису реалізації зворотного зв'язку регістра зсуву циклічних кодів. </w:t>
      </w:r>
      <w:r w:rsidR="000803F2">
        <w:rPr>
          <w:rFonts w:eastAsia="Times New Roman CYR"/>
          <w:sz w:val="28"/>
          <w:szCs w:val="28"/>
        </w:rPr>
        <w:t>Згортковий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представити у вигляді набору з</w:t>
      </w:r>
      <w:r w:rsidRPr="00277FF7">
        <w:t xml:space="preserve"> </w:t>
      </w:r>
      <w:r w:rsidRPr="00277FF7">
        <w:rPr>
          <w:rFonts w:eastAsia="Times New Roman CYR"/>
          <w:sz w:val="28"/>
          <w:szCs w:val="28"/>
        </w:rPr>
        <w:t>n поліноміальних генераторів, по одному для кожного з n</w:t>
      </w:r>
      <w:r w:rsidRPr="00277FF7">
        <w:t xml:space="preserve"> </w:t>
      </w:r>
      <w:r w:rsidRPr="00277FF7">
        <w:rPr>
          <w:rFonts w:eastAsia="Times New Roman CYR"/>
          <w:sz w:val="28"/>
          <w:szCs w:val="28"/>
        </w:rPr>
        <w:t>суматорів по модулю 2.</w:t>
      </w:r>
      <w:r w:rsidR="009503FD">
        <w:rPr>
          <w:rFonts w:eastAsia="Times New Roman CYR"/>
          <w:sz w:val="28"/>
          <w:szCs w:val="28"/>
        </w:rPr>
        <w:t xml:space="preserve"> </w:t>
      </w:r>
      <w:r w:rsidRPr="00277FF7">
        <w:rPr>
          <w:rFonts w:eastAsia="Times New Roman CYR"/>
          <w:sz w:val="28"/>
          <w:szCs w:val="28"/>
        </w:rPr>
        <w:t>Кожен поліном має порядок</w:t>
      </w:r>
      <w:r w:rsidRPr="00277FF7">
        <w:t xml:space="preserve"> </w:t>
      </w:r>
      <w:r w:rsidRPr="00277FF7">
        <w:rPr>
          <w:rFonts w:eastAsia="Times New Roman CYR"/>
          <w:sz w:val="28"/>
          <w:szCs w:val="28"/>
        </w:rPr>
        <w:t>K</w:t>
      </w:r>
      <w:r w:rsidRPr="00277FF7">
        <w:t xml:space="preserve"> </w:t>
      </w:r>
      <w:r w:rsidRPr="00277FF7">
        <w:rPr>
          <w:rFonts w:eastAsia="Times New Roman CYR"/>
          <w:sz w:val="28"/>
          <w:szCs w:val="28"/>
        </w:rPr>
        <w:t xml:space="preserve">- 1 або менше і описує зв'язок кодує регістра зсуву з відповідним </w:t>
      </w:r>
      <w:r w:rsidR="000803F2" w:rsidRPr="00277FF7">
        <w:rPr>
          <w:rFonts w:eastAsia="Times New Roman CYR"/>
          <w:sz w:val="28"/>
          <w:szCs w:val="28"/>
        </w:rPr>
        <w:t>суматором</w:t>
      </w:r>
      <w:r w:rsidRPr="00277FF7">
        <w:rPr>
          <w:rFonts w:eastAsia="Times New Roman CYR"/>
          <w:sz w:val="28"/>
          <w:szCs w:val="28"/>
        </w:rPr>
        <w:t xml:space="preserve"> по модулю 2, майже так само як і вектор зв'язку.</w:t>
      </w:r>
      <w:r w:rsidR="000803F2">
        <w:rPr>
          <w:rFonts w:eastAsia="Times New Roman CYR"/>
          <w:sz w:val="28"/>
          <w:szCs w:val="28"/>
        </w:rPr>
        <w:t xml:space="preserve"> </w:t>
      </w:r>
      <w:r w:rsidRPr="00277FF7">
        <w:rPr>
          <w:rFonts w:eastAsia="Times New Roman CYR"/>
          <w:sz w:val="28"/>
          <w:szCs w:val="28"/>
        </w:rPr>
        <w:t>Коефіц</w:t>
      </w:r>
      <w:r w:rsidR="000803F2">
        <w:rPr>
          <w:rFonts w:eastAsia="Times New Roman CYR"/>
          <w:sz w:val="28"/>
          <w:szCs w:val="28"/>
        </w:rPr>
        <w:t>ієнти біля кожного доданка пол</w:t>
      </w:r>
      <w:r w:rsidR="000E517E">
        <w:rPr>
          <w:rFonts w:eastAsia="Times New Roman CYR"/>
          <w:sz w:val="28"/>
          <w:szCs w:val="28"/>
        </w:rPr>
        <w:t>і</w:t>
      </w:r>
      <w:r w:rsidR="000803F2" w:rsidRPr="00277FF7">
        <w:rPr>
          <w:rFonts w:eastAsia="Times New Roman CYR"/>
          <w:sz w:val="28"/>
          <w:szCs w:val="28"/>
        </w:rPr>
        <w:t>ному</w:t>
      </w:r>
      <w:r w:rsidRPr="00277FF7">
        <w:rPr>
          <w:rFonts w:eastAsia="Times New Roman CYR"/>
          <w:sz w:val="28"/>
          <w:szCs w:val="28"/>
        </w:rPr>
        <w:t xml:space="preserve"> порядку (К - 1) дорівнюють або 1, або 0, залежно від того, чи є зв'язок </w:t>
      </w:r>
      <w:r w:rsidRPr="006A7D29">
        <w:rPr>
          <w:rFonts w:eastAsia="Times New Roman CYR"/>
          <w:sz w:val="28"/>
          <w:szCs w:val="28"/>
        </w:rPr>
        <w:lastRenderedPageBreak/>
        <w:t xml:space="preserve">між регістром зсуву і </w:t>
      </w:r>
      <w:r w:rsidR="000803F2" w:rsidRPr="006A7D29">
        <w:rPr>
          <w:rFonts w:eastAsia="Times New Roman CYR"/>
          <w:sz w:val="28"/>
          <w:szCs w:val="28"/>
        </w:rPr>
        <w:t>суматором</w:t>
      </w:r>
      <w:r w:rsidRPr="006A7D29">
        <w:rPr>
          <w:rFonts w:eastAsia="Times New Roman CYR"/>
          <w:sz w:val="28"/>
          <w:szCs w:val="28"/>
        </w:rPr>
        <w:t xml:space="preserve"> по модулю 2. Для </w:t>
      </w:r>
      <w:proofErr w:type="spellStart"/>
      <w:r w:rsidRPr="006A7D29">
        <w:rPr>
          <w:rFonts w:eastAsia="Times New Roman CYR"/>
          <w:sz w:val="28"/>
          <w:szCs w:val="28"/>
        </w:rPr>
        <w:t>кодера</w:t>
      </w:r>
      <w:proofErr w:type="spellEnd"/>
      <w:r w:rsidRPr="006A7D29">
        <w:rPr>
          <w:rFonts w:eastAsia="Times New Roman CYR"/>
          <w:sz w:val="28"/>
          <w:szCs w:val="28"/>
        </w:rPr>
        <w:t xml:space="preserve"> на рис 2.6 можна записати поліноміальний генератор</w:t>
      </w:r>
      <w:r w:rsidRPr="006A7D29">
        <w:rPr>
          <w:sz w:val="28"/>
          <w:szCs w:val="28"/>
        </w:rPr>
        <w:t xml:space="preserve"> </w:t>
      </w:r>
      <w:r w:rsidR="000E517E" w:rsidRPr="006A7D29">
        <w:rPr>
          <w:position w:val="-10"/>
          <w:sz w:val="28"/>
          <w:szCs w:val="28"/>
          <w:lang w:val="ru-RU"/>
        </w:rPr>
        <w:object w:dxaOrig="639" w:dyaOrig="340">
          <v:shape id="_x0000_i1087" type="#_x0000_t75" style="width:31.55pt;height:16.75pt" o:ole="">
            <v:imagedata r:id="rId98" o:title=""/>
          </v:shape>
          <o:OLEObject Type="Embed" ProgID="Equation.3" ShapeID="_x0000_i1087" DrawAspect="Content" ObjectID="_1477064789" r:id="rId99"/>
        </w:object>
      </w:r>
      <w:r w:rsidRPr="006A7D29">
        <w:rPr>
          <w:rFonts w:eastAsia="Times New Roman CYR"/>
          <w:sz w:val="28"/>
          <w:szCs w:val="28"/>
        </w:rPr>
        <w:t>для верхніх зв'язків і</w:t>
      </w:r>
      <w:r w:rsidRPr="006A7D29">
        <w:rPr>
          <w:sz w:val="28"/>
          <w:szCs w:val="28"/>
        </w:rPr>
        <w:t xml:space="preserve"> </w:t>
      </w:r>
      <w:r w:rsidR="000E517E" w:rsidRPr="006A7D29">
        <w:rPr>
          <w:position w:val="-10"/>
          <w:sz w:val="28"/>
          <w:szCs w:val="28"/>
          <w:lang w:val="ru-RU"/>
        </w:rPr>
        <w:object w:dxaOrig="660" w:dyaOrig="340">
          <v:shape id="_x0000_i1088" type="#_x0000_t75" style="width:32.55pt;height:16.75pt" o:ole="">
            <v:imagedata r:id="rId100" o:title=""/>
          </v:shape>
          <o:OLEObject Type="Embed" ProgID="Equation.3" ShapeID="_x0000_i1088" DrawAspect="Content" ObjectID="_1477064790" r:id="rId101"/>
        </w:object>
      </w:r>
      <w:r w:rsidRPr="006A7D29">
        <w:rPr>
          <w:rFonts w:eastAsia="Times New Roman CYR"/>
          <w:sz w:val="28"/>
          <w:szCs w:val="28"/>
        </w:rPr>
        <w:t>- Для нижніх.</w: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960" w:dyaOrig="360">
          <v:shape id="_x0000_i1049" type="#_x0000_t75" style="width:97.65pt;height:18.75pt" o:ole="">
            <v:imagedata r:id="rId102" o:title=""/>
          </v:shape>
          <o:OLEObject Type="Embed" ProgID="Equation.3" ShapeID="_x0000_i1049" DrawAspect="Content" ObjectID="_1477064791" r:id="rId103"/>
        </w:objec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560" w:dyaOrig="360">
          <v:shape id="_x0000_i1050" type="#_x0000_t75" style="width:77.9pt;height:18.75pt" o:ole="">
            <v:imagedata r:id="rId104" o:title=""/>
          </v:shape>
          <o:OLEObject Type="Embed" ProgID="Equation.3" ShapeID="_x0000_i1050" DrawAspect="Content" ObjectID="_1477064792" r:id="rId105"/>
        </w:object>
      </w:r>
    </w:p>
    <w:p w:rsidR="00FB65D8" w:rsidRPr="00277FF7" w:rsidRDefault="00581023" w:rsidP="000E517E">
      <w:pPr>
        <w:spacing w:line="360" w:lineRule="auto"/>
        <w:ind w:firstLine="709"/>
        <w:jc w:val="both"/>
      </w:pPr>
      <w:r w:rsidRPr="00277FF7">
        <w:rPr>
          <w:rFonts w:eastAsia="Times New Roman CYR"/>
          <w:sz w:val="28"/>
          <w:szCs w:val="28"/>
        </w:rPr>
        <w:t> Тут доданок самого нижнього порядку в поліномі відповідає вхідному розряду регістра. Вихідна послідовність знаходиться наступним чином:</w:t>
      </w:r>
    </w:p>
    <w:p w:rsidR="00FB65D8" w:rsidRPr="00277FF7" w:rsidRDefault="00581023" w:rsidP="00277FF7">
      <w:pPr>
        <w:spacing w:line="360" w:lineRule="auto"/>
        <w:ind w:firstLine="709"/>
      </w:pPr>
      <w:r w:rsidRPr="00277FF7">
        <w:rPr>
          <w:rFonts w:eastAsia="Times New Roman CYR"/>
          <w:sz w:val="28"/>
          <w:szCs w:val="28"/>
        </w:rPr>
        <w:t> </w:t>
      </w:r>
      <w:r w:rsidR="000E517E" w:rsidRPr="000E517E">
        <w:rPr>
          <w:rFonts w:ascii="Microsoft Sans Serif" w:hAnsi="Microsoft Sans Serif" w:cs="Microsoft Sans Serif"/>
          <w:position w:val="-10"/>
          <w:sz w:val="17"/>
          <w:szCs w:val="17"/>
          <w:lang w:val="ru-RU"/>
        </w:rPr>
        <w:object w:dxaOrig="1939" w:dyaOrig="340">
          <v:shape id="_x0000_i1089" type="#_x0000_t75" style="width:96.65pt;height:16.75pt" o:ole="">
            <v:imagedata r:id="rId106" o:title=""/>
          </v:shape>
          <o:OLEObject Type="Embed" ProgID="Equation.3" ShapeID="_x0000_i1089" DrawAspect="Content" ObjectID="_1477064793" r:id="rId107"/>
        </w:object>
      </w:r>
      <w:r w:rsidRPr="00277FF7">
        <w:t xml:space="preserve"> </w:t>
      </w:r>
      <w:r w:rsidRPr="00277FF7">
        <w:rPr>
          <w:rFonts w:eastAsia="Times New Roman CYR"/>
          <w:sz w:val="28"/>
          <w:szCs w:val="28"/>
        </w:rPr>
        <w:t>чергується з</w:t>
      </w:r>
      <w:r w:rsidRPr="00277FF7">
        <w:t xml:space="preserve"> </w:t>
      </w:r>
      <w:r w:rsidR="000E517E" w:rsidRPr="000E517E">
        <w:rPr>
          <w:rFonts w:ascii="Microsoft Sans Serif" w:hAnsi="Microsoft Sans Serif" w:cs="Microsoft Sans Serif"/>
          <w:position w:val="-10"/>
          <w:sz w:val="17"/>
          <w:szCs w:val="17"/>
          <w:lang w:val="ru-RU"/>
        </w:rPr>
        <w:object w:dxaOrig="1200" w:dyaOrig="340">
          <v:shape id="_x0000_i1090" type="#_x0000_t75" style="width:60.15pt;height:16.75pt" o:ole="">
            <v:imagedata r:id="rId108" o:title=""/>
          </v:shape>
          <o:OLEObject Type="Embed" ProgID="Equation.3" ShapeID="_x0000_i1090" DrawAspect="Content" ObjectID="_1477064794" r:id="rId109"/>
        </w:object>
      </w:r>
    </w:p>
    <w:p w:rsidR="00FB65D8" w:rsidRPr="00277FF7" w:rsidRDefault="00581023" w:rsidP="000E517E">
      <w:pPr>
        <w:spacing w:line="360" w:lineRule="auto"/>
        <w:ind w:firstLine="709"/>
        <w:jc w:val="both"/>
      </w:pPr>
      <w:r w:rsidRPr="00277FF7">
        <w:rPr>
          <w:rFonts w:eastAsia="Times New Roman CYR"/>
          <w:sz w:val="28"/>
          <w:szCs w:val="28"/>
        </w:rPr>
        <w:t> Перш за все, висловимо вектор повідомлення m = 1 0 1 у вигляді полінома, тобто</w:t>
      </w:r>
      <w:r w:rsidRPr="00277FF7">
        <w:t xml:space="preserve"> </w:t>
      </w:r>
      <w:r w:rsidR="000E517E" w:rsidRPr="000E517E">
        <w:rPr>
          <w:rFonts w:ascii="Microsoft Sans Serif" w:hAnsi="Microsoft Sans Serif" w:cs="Microsoft Sans Serif"/>
          <w:position w:val="-10"/>
          <w:sz w:val="17"/>
          <w:szCs w:val="17"/>
          <w:lang w:val="ru-RU"/>
        </w:rPr>
        <w:object w:dxaOrig="1420" w:dyaOrig="360">
          <v:shape id="_x0000_i1091" type="#_x0000_t75" style="width:71pt;height:18.75pt" o:ole="">
            <v:imagedata r:id="rId110" o:title=""/>
          </v:shape>
          <o:OLEObject Type="Embed" ProgID="Equation.3" ShapeID="_x0000_i1091" DrawAspect="Content" ObjectID="_1477064795" r:id="rId111"/>
        </w:object>
      </w:r>
      <w:r w:rsidRPr="00277FF7">
        <w:rPr>
          <w:rFonts w:eastAsia="Times New Roman CYR"/>
          <w:sz w:val="28"/>
          <w:szCs w:val="28"/>
        </w:rPr>
        <w:t>.</w:t>
      </w:r>
      <w:r w:rsidR="00C0509B">
        <w:rPr>
          <w:rFonts w:eastAsia="Times New Roman CYR"/>
          <w:sz w:val="28"/>
          <w:szCs w:val="28"/>
        </w:rPr>
        <w:t xml:space="preserve"> </w:t>
      </w:r>
      <w:r w:rsidRPr="00277FF7">
        <w:rPr>
          <w:rFonts w:eastAsia="Times New Roman CYR"/>
          <w:sz w:val="28"/>
          <w:szCs w:val="28"/>
        </w:rPr>
        <w:t>Для очистки регістра ми знову будемо припускати вик</w:t>
      </w:r>
      <w:r w:rsidR="003B6D6B">
        <w:rPr>
          <w:rFonts w:eastAsia="Times New Roman CYR"/>
          <w:sz w:val="28"/>
          <w:szCs w:val="28"/>
        </w:rPr>
        <w:t>ористання нулів, наступних за бі</w:t>
      </w:r>
      <w:r w:rsidRPr="00277FF7">
        <w:rPr>
          <w:rFonts w:eastAsia="Times New Roman CYR"/>
          <w:sz w:val="28"/>
          <w:szCs w:val="28"/>
        </w:rPr>
        <w:t>тами повідомлення. Тоді виходить поліном</w:t>
      </w:r>
      <w:r w:rsidRPr="00277FF7">
        <w:t xml:space="preserve"> </w:t>
      </w:r>
      <w:r w:rsidRPr="00277FF7">
        <w:rPr>
          <w:rFonts w:eastAsia="Times New Roman CYR"/>
          <w:i/>
          <w:iCs/>
          <w:sz w:val="28"/>
          <w:szCs w:val="28"/>
        </w:rPr>
        <w:t>U (X),</w:t>
      </w:r>
      <w:r w:rsidRPr="00277FF7">
        <w:t xml:space="preserve"> </w:t>
      </w:r>
      <w:r w:rsidRPr="00277FF7">
        <w:rPr>
          <w:rFonts w:eastAsia="Times New Roman CYR"/>
          <w:sz w:val="28"/>
          <w:szCs w:val="28"/>
        </w:rPr>
        <w:t>або що виходить послідовність</w:t>
      </w:r>
      <w:r w:rsidRPr="00277FF7">
        <w:t xml:space="preserve"> </w:t>
      </w:r>
      <w:r w:rsidRPr="00277FF7">
        <w:rPr>
          <w:rFonts w:eastAsia="Times New Roman CYR"/>
          <w:i/>
          <w:iCs/>
          <w:sz w:val="28"/>
          <w:szCs w:val="28"/>
        </w:rPr>
        <w:t>U</w:t>
      </w:r>
      <w:r w:rsidRPr="00277FF7">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для вхідного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може бути знайдена в такий спосіб:</w:t>
      </w:r>
    </w:p>
    <w:p w:rsidR="00FB65D8" w:rsidRPr="00277FF7" w:rsidRDefault="00581023" w:rsidP="00277FF7">
      <w:pPr>
        <w:spacing w:line="360" w:lineRule="auto"/>
        <w:ind w:firstLine="709"/>
      </w:pPr>
      <w:r w:rsidRPr="00277FF7">
        <w:rPr>
          <w:rFonts w:eastAsia="Times New Roman CYR"/>
          <w:sz w:val="28"/>
          <w:szCs w:val="28"/>
        </w:rPr>
        <w:t> </w:t>
      </w:r>
      <w:r w:rsidR="000B6337">
        <w:pict>
          <v:shape id="_x0000_i1051" type="#_x0000_t75" style="width:247.55pt;height:82.85pt">
            <v:imagedata r:id="rId112" o:title=""/>
          </v:shape>
        </w:pict>
      </w:r>
    </w:p>
    <w:p w:rsidR="00FB65D8" w:rsidRPr="00277FF7" w:rsidRDefault="00581023" w:rsidP="004E5907">
      <w:pPr>
        <w:spacing w:line="360" w:lineRule="auto"/>
        <w:ind w:firstLine="709"/>
        <w:jc w:val="both"/>
      </w:pPr>
      <w:r w:rsidRPr="00277FF7">
        <w:rPr>
          <w:rFonts w:eastAsia="Times New Roman CYR"/>
          <w:sz w:val="28"/>
          <w:szCs w:val="28"/>
        </w:rPr>
        <w:t xml:space="preserve"> В цьому прикладі ми почали обговорення з того, що </w:t>
      </w:r>
      <w:r w:rsidR="00DE74FB" w:rsidRPr="00277FF7">
        <w:rPr>
          <w:rFonts w:eastAsia="Times New Roman CYR"/>
          <w:sz w:val="28"/>
          <w:szCs w:val="28"/>
        </w:rPr>
        <w:t>згорткови</w:t>
      </w:r>
      <w:r w:rsidR="004E5907">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трактувати як набір регістрів зсуву циклічного коду. Ми представили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у вигляді поліноміальних генераторів, за допомогою яких описуються циклічні коди. Однак ми прийшли до тієї ж послідовності на виході, що і на </w:t>
      </w:r>
      <w:r w:rsidR="00E7795E">
        <w:rPr>
          <w:rFonts w:eastAsia="Times New Roman CYR"/>
          <w:sz w:val="28"/>
          <w:szCs w:val="28"/>
        </w:rPr>
        <w:t>рис. 1</w:t>
      </w:r>
      <w:r w:rsidRPr="00277FF7">
        <w:rPr>
          <w:rFonts w:eastAsia="Times New Roman CYR"/>
          <w:sz w:val="28"/>
          <w:szCs w:val="28"/>
        </w:rPr>
        <w:t xml:space="preserve">.7, і до тієї ж, що і в попередньому розділі, отриманої при описі реакції на імпульсне </w:t>
      </w:r>
      <w:r w:rsidR="002D5374">
        <w:rPr>
          <w:rFonts w:eastAsia="Times New Roman CYR"/>
          <w:sz w:val="28"/>
          <w:szCs w:val="28"/>
        </w:rPr>
        <w:t>з</w:t>
      </w:r>
      <w:r w:rsidRPr="00277FF7">
        <w:rPr>
          <w:rFonts w:eastAsia="Times New Roman CYR"/>
          <w:sz w:val="28"/>
          <w:szCs w:val="28"/>
        </w:rPr>
        <w:t>бурення.</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.5 Представлення стану і діаграма станів</w:t>
      </w:r>
    </w:p>
    <w:p w:rsidR="00FB65D8" w:rsidRPr="00277FF7" w:rsidRDefault="003B6D6B" w:rsidP="004A1535">
      <w:pPr>
        <w:spacing w:line="360" w:lineRule="auto"/>
        <w:ind w:firstLine="709"/>
        <w:jc w:val="both"/>
      </w:pPr>
      <w:r>
        <w:rPr>
          <w:rFonts w:eastAsia="Times New Roman CYR"/>
          <w:sz w:val="28"/>
          <w:szCs w:val="28"/>
        </w:rPr>
        <w:t>Згортковий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належить класу прис</w:t>
      </w:r>
      <w:r w:rsidR="00D02816">
        <w:rPr>
          <w:rFonts w:eastAsia="Times New Roman CYR"/>
          <w:sz w:val="28"/>
          <w:szCs w:val="28"/>
        </w:rPr>
        <w:t>троїв, відомих як кінцевий авто</w:t>
      </w:r>
      <w:r w:rsidR="00581023" w:rsidRPr="00277FF7">
        <w:rPr>
          <w:rFonts w:eastAsia="Times New Roman CYR"/>
          <w:sz w:val="28"/>
          <w:szCs w:val="28"/>
        </w:rPr>
        <w:t>мат. Для згортально</w:t>
      </w:r>
      <w:r>
        <w:rPr>
          <w:rFonts w:eastAsia="Times New Roman CYR"/>
          <w:sz w:val="28"/>
          <w:szCs w:val="28"/>
        </w:rPr>
        <w:t>го</w:t>
      </w:r>
      <w:r w:rsidR="00581023" w:rsidRPr="00277FF7">
        <w:rPr>
          <w:rFonts w:eastAsia="Times New Roman CYR"/>
          <w:sz w:val="28"/>
          <w:szCs w:val="28"/>
        </w:rPr>
        <w:t xml:space="preserve"> код</w:t>
      </w:r>
      <w:r>
        <w:rPr>
          <w:rFonts w:eastAsia="Times New Roman CYR"/>
          <w:sz w:val="28"/>
          <w:szCs w:val="28"/>
        </w:rPr>
        <w:t>у</w:t>
      </w:r>
      <w:r w:rsidR="00D02816">
        <w:rPr>
          <w:rFonts w:eastAsia="Times New Roman CYR"/>
          <w:sz w:val="28"/>
          <w:szCs w:val="28"/>
        </w:rPr>
        <w:t xml:space="preserve"> зі ступенем кодування 1</w:t>
      </w:r>
      <w:r w:rsidR="00581023" w:rsidRPr="00277FF7">
        <w:rPr>
          <w:rFonts w:eastAsia="Times New Roman CYR"/>
          <w:sz w:val="28"/>
          <w:szCs w:val="28"/>
        </w:rPr>
        <w:t>/n стан представлено вмістом K</w:t>
      </w:r>
      <w:r w:rsidR="00581023" w:rsidRPr="00277FF7">
        <w:t xml:space="preserve"> </w:t>
      </w:r>
      <w:r w:rsidR="00581023" w:rsidRPr="00277FF7">
        <w:rPr>
          <w:rFonts w:eastAsia="Times New Roman CYR"/>
          <w:sz w:val="28"/>
          <w:szCs w:val="28"/>
        </w:rPr>
        <w:t>- 1 крайніх правих розрядів (</w:t>
      </w:r>
      <w:r w:rsidR="00580ABE">
        <w:rPr>
          <w:rFonts w:eastAsia="Times New Roman CYR"/>
          <w:sz w:val="28"/>
          <w:szCs w:val="28"/>
        </w:rPr>
        <w:t>рис. 1</w:t>
      </w:r>
      <w:r w:rsidR="00581023" w:rsidRPr="00277FF7">
        <w:rPr>
          <w:rFonts w:eastAsia="Times New Roman CYR"/>
          <w:sz w:val="28"/>
          <w:szCs w:val="28"/>
        </w:rPr>
        <w:t xml:space="preserve">.7). Знання стану плюс знання наступних даних на вході є необхідною і достатньою умовою для визначення даних на виході. Отже, нехай стан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 момент часу</w:t>
      </w:r>
      <w:r w:rsidR="00581023" w:rsidRPr="00277FF7">
        <w:t xml:space="preserve"> </w:t>
      </w:r>
      <w:r w:rsidR="00D02816" w:rsidRPr="00D02816">
        <w:rPr>
          <w:rFonts w:ascii="Microsoft Sans Serif" w:hAnsi="Microsoft Sans Serif" w:cs="Microsoft Sans Serif"/>
          <w:position w:val="-12"/>
          <w:sz w:val="17"/>
          <w:szCs w:val="17"/>
          <w:lang w:val="ru-RU"/>
        </w:rPr>
        <w:object w:dxaOrig="180" w:dyaOrig="360">
          <v:shape id="_x0000_i1093" type="#_x0000_t75" style="width:8.9pt;height:18.75pt" o:ole="">
            <v:imagedata r:id="rId113" o:title=""/>
          </v:shape>
          <o:OLEObject Type="Embed" ProgID="Equation.3" ShapeID="_x0000_i1093" DrawAspect="Content" ObjectID="_1477064796" r:id="rId114"/>
        </w:object>
      </w:r>
      <w:r w:rsidR="00581023" w:rsidRPr="00277FF7">
        <w:rPr>
          <w:rFonts w:eastAsia="Times New Roman CYR"/>
          <w:sz w:val="28"/>
          <w:szCs w:val="28"/>
        </w:rPr>
        <w:t>, Визначається як</w:t>
      </w:r>
      <w:r w:rsidR="00581023" w:rsidRPr="00277FF7">
        <w:t xml:space="preserve"> </w:t>
      </w:r>
      <w:r w:rsidR="00D02816" w:rsidRPr="00D02816">
        <w:rPr>
          <w:rFonts w:ascii="Microsoft Sans Serif" w:hAnsi="Microsoft Sans Serif" w:cs="Microsoft Sans Serif"/>
          <w:position w:val="-12"/>
          <w:sz w:val="17"/>
          <w:szCs w:val="17"/>
          <w:lang w:val="ru-RU"/>
        </w:rPr>
        <w:object w:dxaOrig="3340" w:dyaOrig="360">
          <v:shape id="_x0000_i1092" type="#_x0000_t75" style="width:166.7pt;height:18.75pt" o:ole="">
            <v:imagedata r:id="rId115" o:title=""/>
          </v:shape>
          <o:OLEObject Type="Embed" ProgID="Equation.3" ShapeID="_x0000_i1092" DrawAspect="Content" ObjectID="_1477064797" r:id="rId116"/>
        </w:object>
      </w:r>
      <w:r w:rsidR="00D02816">
        <w:rPr>
          <w:rFonts w:ascii="Microsoft Sans Serif" w:hAnsi="Microsoft Sans Serif" w:cs="Microsoft Sans Serif"/>
          <w:sz w:val="17"/>
          <w:szCs w:val="17"/>
          <w:lang w:val="ru-RU"/>
        </w:rPr>
        <w:t xml:space="preserve"> </w:t>
      </w:r>
      <w:r w:rsidR="00581023" w:rsidRPr="00277FF7">
        <w:t xml:space="preserve"> </w:t>
      </w:r>
      <w:r w:rsidR="00D02816">
        <w:t xml:space="preserve"> </w:t>
      </w:r>
      <w:proofErr w:type="spellStart"/>
      <w:r>
        <w:rPr>
          <w:rFonts w:ascii="Times New Roman CYR" w:hAnsi="Times New Roman CYR" w:cs="Times New Roman CYR"/>
          <w:i/>
          <w:iCs/>
          <w:color w:val="000000"/>
          <w:sz w:val="28"/>
          <w:szCs w:val="28"/>
          <w:lang w:val="en-US"/>
        </w:rPr>
        <w:lastRenderedPageBreak/>
        <w:t>i</w:t>
      </w:r>
      <w:proofErr w:type="spellEnd"/>
      <w:r>
        <w:rPr>
          <w:rFonts w:ascii="Times New Roman CYR" w:hAnsi="Times New Roman CYR" w:cs="Times New Roman CYR"/>
          <w:color w:val="000000"/>
          <w:sz w:val="28"/>
          <w:szCs w:val="28"/>
          <w:lang w:val="ru-RU"/>
        </w:rPr>
        <w:t>-та</w:t>
      </w:r>
      <w:r w:rsidR="00581023" w:rsidRPr="00277FF7">
        <w:rPr>
          <w:rFonts w:eastAsia="Times New Roman CYR"/>
          <w:sz w:val="28"/>
          <w:szCs w:val="28"/>
        </w:rPr>
        <w:t xml:space="preserve"> гілка кодових слів </w:t>
      </w:r>
      <w:r w:rsidR="00581023" w:rsidRPr="00277FF7">
        <w:rPr>
          <w:rFonts w:eastAsia="Times New Roman CYR"/>
          <w:i/>
          <w:iCs/>
          <w:sz w:val="28"/>
          <w:szCs w:val="28"/>
        </w:rPr>
        <w:t>U,</w:t>
      </w:r>
      <w:r w:rsidR="00581023" w:rsidRPr="00277FF7">
        <w:rPr>
          <w:rFonts w:eastAsia="Times New Roman CYR"/>
          <w:sz w:val="28"/>
          <w:szCs w:val="28"/>
        </w:rPr>
        <w:t xml:space="preserve"> повністю визначається станом </w:t>
      </w:r>
      <w:r w:rsidR="00581023" w:rsidRPr="00277FF7">
        <w:rPr>
          <w:rFonts w:eastAsia="Times New Roman CYR"/>
          <w:i/>
          <w:iCs/>
          <w:sz w:val="28"/>
          <w:szCs w:val="28"/>
        </w:rPr>
        <w:t>X,</w:t>
      </w:r>
      <w:r w:rsidR="00581023" w:rsidRPr="00277FF7">
        <w:rPr>
          <w:rFonts w:eastAsia="Times New Roman CYR"/>
          <w:sz w:val="28"/>
          <w:szCs w:val="28"/>
        </w:rPr>
        <w:t xml:space="preserve"> і введеними в даний час б</w:t>
      </w:r>
      <w:r>
        <w:rPr>
          <w:rFonts w:eastAsia="Times New Roman CYR"/>
          <w:sz w:val="28"/>
          <w:szCs w:val="28"/>
        </w:rPr>
        <w:t>і</w:t>
      </w:r>
      <w:r w:rsidR="00581023" w:rsidRPr="00277FF7">
        <w:rPr>
          <w:rFonts w:eastAsia="Times New Roman CYR"/>
          <w:sz w:val="28"/>
          <w:szCs w:val="28"/>
        </w:rPr>
        <w:t>тами</w:t>
      </w:r>
      <w:r w:rsidR="00581023" w:rsidRPr="00277FF7">
        <w:t xml:space="preserve"> </w:t>
      </w:r>
      <w:r w:rsidR="00D02816" w:rsidRPr="00D02816">
        <w:rPr>
          <w:rFonts w:ascii="Microsoft Sans Serif" w:hAnsi="Microsoft Sans Serif" w:cs="Microsoft Sans Serif"/>
          <w:position w:val="-12"/>
          <w:sz w:val="17"/>
          <w:szCs w:val="17"/>
          <w:lang w:val="ru-RU"/>
        </w:rPr>
        <w:object w:dxaOrig="279" w:dyaOrig="360">
          <v:shape id="_x0000_i1094" type="#_x0000_t75" style="width:13.8pt;height:18.75pt" o:ole="">
            <v:imagedata r:id="rId117" o:title=""/>
          </v:shape>
          <o:OLEObject Type="Embed" ProgID="Equation.3" ShapeID="_x0000_i1094" DrawAspect="Content" ObjectID="_1477064798" r:id="rId118"/>
        </w:object>
      </w:r>
      <w:r w:rsidR="00581023" w:rsidRPr="00277FF7">
        <w:rPr>
          <w:rFonts w:eastAsia="Times New Roman CYR"/>
          <w:sz w:val="28"/>
          <w:szCs w:val="28"/>
        </w:rPr>
        <w:t>; таким чином, стан</w:t>
      </w:r>
      <w:r w:rsidR="00581023" w:rsidRPr="00277FF7">
        <w:t xml:space="preserve"> </w:t>
      </w:r>
      <w:r w:rsidR="00581023" w:rsidRPr="00277FF7">
        <w:rPr>
          <w:rFonts w:eastAsia="Times New Roman CYR"/>
          <w:i/>
          <w:iCs/>
          <w:sz w:val="28"/>
          <w:szCs w:val="28"/>
        </w:rPr>
        <w:t>X,</w:t>
      </w:r>
      <w:r w:rsidR="00581023" w:rsidRPr="00277FF7">
        <w:rPr>
          <w:rFonts w:eastAsia="Times New Roman CYR"/>
          <w:sz w:val="28"/>
          <w:szCs w:val="28"/>
        </w:rPr>
        <w:t xml:space="preserve"> описує передісторію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для визначення даних на його виході.</w:t>
      </w:r>
      <w:r>
        <w:rPr>
          <w:rFonts w:eastAsia="Times New Roman CYR"/>
          <w:sz w:val="28"/>
          <w:szCs w:val="28"/>
        </w:rPr>
        <w:t xml:space="preserve"> </w:t>
      </w:r>
      <w:r w:rsidR="00581023" w:rsidRPr="00277FF7">
        <w:rPr>
          <w:rFonts w:eastAsia="Times New Roman CYR"/>
          <w:sz w:val="28"/>
          <w:szCs w:val="28"/>
        </w:rPr>
        <w:t>Стан</w:t>
      </w:r>
      <w:r w:rsidR="006C7809">
        <w:rPr>
          <w:rFonts w:eastAsia="Times New Roman CYR"/>
          <w:sz w:val="28"/>
          <w:szCs w:val="28"/>
        </w:rPr>
        <w:t>и</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вважаються </w:t>
      </w:r>
      <w:proofErr w:type="spellStart"/>
      <w:r w:rsidR="00581023" w:rsidRPr="00277FF7">
        <w:rPr>
          <w:rFonts w:eastAsia="Times New Roman CYR"/>
          <w:sz w:val="28"/>
          <w:szCs w:val="28"/>
        </w:rPr>
        <w:t>Марківськ</w:t>
      </w:r>
      <w:r>
        <w:rPr>
          <w:rFonts w:eastAsia="Times New Roman CYR"/>
          <w:sz w:val="28"/>
          <w:szCs w:val="28"/>
        </w:rPr>
        <w:t>ими</w:t>
      </w:r>
      <w:proofErr w:type="spellEnd"/>
      <w:r w:rsidR="00581023" w:rsidRPr="00277FF7">
        <w:rPr>
          <w:rFonts w:eastAsia="Times New Roman CYR"/>
          <w:sz w:val="28"/>
          <w:szCs w:val="28"/>
        </w:rPr>
        <w:t xml:space="preserve"> в тому сенсі, що ймовірність</w:t>
      </w:r>
      <w:r w:rsidR="00581023" w:rsidRPr="00277FF7">
        <w:t xml:space="preserve"> </w:t>
      </w:r>
      <w:r w:rsidR="00D02816" w:rsidRPr="00D02816">
        <w:rPr>
          <w:rFonts w:ascii="Microsoft Sans Serif" w:hAnsi="Microsoft Sans Serif" w:cs="Microsoft Sans Serif"/>
          <w:position w:val="-12"/>
          <w:sz w:val="17"/>
          <w:szCs w:val="17"/>
          <w:lang w:val="ru-RU"/>
        </w:rPr>
        <w:object w:dxaOrig="1920" w:dyaOrig="360">
          <v:shape id="_x0000_i1095" type="#_x0000_t75" style="width:95.65pt;height:18.75pt" o:ole="">
            <v:imagedata r:id="rId119" o:title=""/>
          </v:shape>
          <o:OLEObject Type="Embed" ProgID="Equation.3" ShapeID="_x0000_i1095" DrawAspect="Content" ObjectID="_1477064799" r:id="rId120"/>
        </w:object>
      </w:r>
      <w:r w:rsidR="006C7809">
        <w:rPr>
          <w:rFonts w:ascii="Microsoft Sans Serif" w:hAnsi="Microsoft Sans Serif" w:cs="Microsoft Sans Serif"/>
          <w:sz w:val="17"/>
          <w:szCs w:val="17"/>
          <w:lang w:val="ru-RU"/>
        </w:rPr>
        <w:t xml:space="preserve"> </w:t>
      </w:r>
      <w:r w:rsidR="00581023" w:rsidRPr="00277FF7">
        <w:rPr>
          <w:rFonts w:eastAsia="Times New Roman CYR"/>
          <w:sz w:val="28"/>
          <w:szCs w:val="28"/>
        </w:rPr>
        <w:t>знаходження в стані</w:t>
      </w:r>
      <w:r w:rsidR="00581023" w:rsidRPr="00277FF7">
        <w:t xml:space="preserve"> </w:t>
      </w:r>
      <w:r w:rsidRPr="008C247B">
        <w:rPr>
          <w:rFonts w:ascii="Microsoft Sans Serif" w:hAnsi="Microsoft Sans Serif" w:cs="Microsoft Sans Serif"/>
          <w:position w:val="-12"/>
          <w:sz w:val="17"/>
          <w:szCs w:val="17"/>
          <w:lang w:val="ru-RU"/>
        </w:rPr>
        <w:object w:dxaOrig="639" w:dyaOrig="360">
          <v:shape id="_x0000_i1052" type="#_x0000_t75" style="width:31.55pt;height:18.75pt" o:ole="">
            <v:imagedata r:id="rId121" o:title=""/>
          </v:shape>
          <o:OLEObject Type="Embed" ProgID="Equation.3" ShapeID="_x0000_i1052" DrawAspect="Content" ObjectID="_1477064800" r:id="rId122"/>
        </w:object>
      </w:r>
      <w:r w:rsidR="00581023" w:rsidRPr="00277FF7">
        <w:rPr>
          <w:rFonts w:eastAsia="Times New Roman CYR"/>
          <w:sz w:val="28"/>
          <w:szCs w:val="28"/>
        </w:rPr>
        <w:t xml:space="preserve">, </w:t>
      </w:r>
      <w:r w:rsidR="006C7809">
        <w:rPr>
          <w:rFonts w:eastAsia="Times New Roman CYR"/>
          <w:sz w:val="28"/>
          <w:szCs w:val="28"/>
        </w:rPr>
        <w:t xml:space="preserve">обумовлена </w:t>
      </w:r>
      <w:proofErr w:type="spellStart"/>
      <w:r w:rsidR="006C7809">
        <w:rPr>
          <w:rFonts w:eastAsia="Times New Roman CYR"/>
          <w:sz w:val="28"/>
          <w:szCs w:val="28"/>
        </w:rPr>
        <w:t>​​в</w:t>
      </w:r>
      <w:r w:rsidR="00581023" w:rsidRPr="00277FF7">
        <w:rPr>
          <w:rFonts w:eastAsia="Times New Roman CYR"/>
          <w:sz w:val="28"/>
          <w:szCs w:val="28"/>
        </w:rPr>
        <w:t>сіма</w:t>
      </w:r>
      <w:proofErr w:type="spellEnd"/>
      <w:r w:rsidR="006C7809">
        <w:rPr>
          <w:rFonts w:eastAsia="Times New Roman CYR"/>
          <w:sz w:val="28"/>
          <w:szCs w:val="28"/>
        </w:rPr>
        <w:t xml:space="preserve"> </w:t>
      </w:r>
      <w:r w:rsidR="00581023" w:rsidRPr="00277FF7">
        <w:rPr>
          <w:rFonts w:eastAsia="Times New Roman CYR"/>
          <w:sz w:val="28"/>
          <w:szCs w:val="28"/>
        </w:rPr>
        <w:t xml:space="preserve"> попередніми станами, залежить тільки від самого останнього стану</w:t>
      </w:r>
      <w:r w:rsidR="00581023" w:rsidRPr="00277FF7">
        <w:t xml:space="preserve"> </w:t>
      </w:r>
      <w:r w:rsidR="00D02816" w:rsidRPr="00D02816">
        <w:rPr>
          <w:rFonts w:ascii="Microsoft Sans Serif" w:hAnsi="Microsoft Sans Serif" w:cs="Microsoft Sans Serif"/>
          <w:position w:val="-12"/>
          <w:sz w:val="17"/>
          <w:szCs w:val="17"/>
          <w:lang w:val="ru-RU"/>
        </w:rPr>
        <w:object w:dxaOrig="320" w:dyaOrig="360">
          <v:shape id="_x0000_i1096" type="#_x0000_t75" style="width:15.8pt;height:18.75pt" o:ole="">
            <v:imagedata r:id="rId123" o:title=""/>
          </v:shape>
          <o:OLEObject Type="Embed" ProgID="Equation.3" ShapeID="_x0000_i1096" DrawAspect="Content" ObjectID="_1477064801" r:id="rId124"/>
        </w:object>
      </w:r>
      <w:r w:rsidR="00581023" w:rsidRPr="00277FF7">
        <w:rPr>
          <w:rFonts w:eastAsia="Times New Roman CYR"/>
          <w:sz w:val="28"/>
          <w:szCs w:val="28"/>
        </w:rPr>
        <w:t>, Тобто вона дорівнює</w:t>
      </w:r>
      <w:r w:rsidR="00581023" w:rsidRPr="00277FF7">
        <w:t xml:space="preserve"> </w:t>
      </w:r>
      <w:r w:rsidR="00D02816" w:rsidRPr="00D02816">
        <w:rPr>
          <w:rFonts w:ascii="Microsoft Sans Serif" w:hAnsi="Microsoft Sans Serif" w:cs="Microsoft Sans Serif"/>
          <w:position w:val="-12"/>
          <w:sz w:val="17"/>
          <w:szCs w:val="17"/>
          <w:lang w:val="ru-RU"/>
        </w:rPr>
        <w:object w:dxaOrig="1320" w:dyaOrig="360">
          <v:shape id="_x0000_i1097" type="#_x0000_t75" style="width:66.1pt;height:18.75pt" o:ole="">
            <v:imagedata r:id="rId125" o:title=""/>
          </v:shape>
          <o:OLEObject Type="Embed" ProgID="Equation.3" ShapeID="_x0000_i1097" DrawAspect="Content" ObjectID="_1477064802" r:id="rId126"/>
        </w:object>
      </w:r>
      <w:r w:rsidR="00581023" w:rsidRPr="00277FF7">
        <w:rPr>
          <w:rFonts w:eastAsia="Times New Roman CYR"/>
          <w:sz w:val="28"/>
          <w:szCs w:val="28"/>
        </w:rPr>
        <w:t>.</w:t>
      </w:r>
    </w:p>
    <w:p w:rsidR="00FB65D8" w:rsidRPr="00277FF7" w:rsidRDefault="00581023" w:rsidP="004A1535">
      <w:pPr>
        <w:spacing w:line="360" w:lineRule="auto"/>
        <w:ind w:firstLine="709"/>
        <w:jc w:val="both"/>
      </w:pPr>
      <w:r w:rsidRPr="00277FF7">
        <w:rPr>
          <w:rFonts w:eastAsia="Times New Roman CYR"/>
          <w:sz w:val="28"/>
          <w:szCs w:val="28"/>
        </w:rPr>
        <w:t xml:space="preserve">Одним із </w:t>
      </w:r>
      <w:r w:rsidR="008662F7">
        <w:rPr>
          <w:rFonts w:eastAsia="Times New Roman CYR"/>
          <w:sz w:val="28"/>
          <w:szCs w:val="28"/>
        </w:rPr>
        <w:t>способів подання простих кодуючих</w:t>
      </w:r>
      <w:r w:rsidRPr="00277FF7">
        <w:rPr>
          <w:rFonts w:eastAsia="Times New Roman CYR"/>
          <w:sz w:val="28"/>
          <w:szCs w:val="28"/>
        </w:rPr>
        <w:t xml:space="preserve"> пристроїв є діаграма стану (</w:t>
      </w:r>
      <w:proofErr w:type="spellStart"/>
      <w:r w:rsidRPr="00277FF7">
        <w:rPr>
          <w:rFonts w:eastAsia="Times New Roman CYR"/>
          <w:sz w:val="28"/>
          <w:szCs w:val="28"/>
        </w:rPr>
        <w:t>state</w:t>
      </w:r>
      <w:proofErr w:type="spellEnd"/>
      <w:r w:rsidRPr="00277FF7">
        <w:t xml:space="preserve"> </w:t>
      </w:r>
      <w:proofErr w:type="spellStart"/>
      <w:r w:rsidRPr="00277FF7">
        <w:rPr>
          <w:rFonts w:eastAsia="Times New Roman CYR"/>
          <w:sz w:val="28"/>
          <w:szCs w:val="28"/>
        </w:rPr>
        <w:t>diagram</w:t>
      </w:r>
      <w:proofErr w:type="spellEnd"/>
      <w:r w:rsidRPr="00277FF7">
        <w:rPr>
          <w:rFonts w:eastAsia="Times New Roman CYR"/>
          <w:sz w:val="28"/>
          <w:szCs w:val="28"/>
        </w:rPr>
        <w:t xml:space="preserve">); таке подання </w:t>
      </w:r>
      <w:proofErr w:type="spellStart"/>
      <w:r w:rsidRPr="00277FF7">
        <w:rPr>
          <w:rFonts w:eastAsia="Times New Roman CYR"/>
          <w:sz w:val="28"/>
          <w:szCs w:val="28"/>
        </w:rPr>
        <w:t>кодера</w:t>
      </w:r>
      <w:proofErr w:type="spellEnd"/>
      <w:r w:rsidRPr="00277FF7">
        <w:rPr>
          <w:rFonts w:eastAsia="Times New Roman CYR"/>
          <w:sz w:val="28"/>
          <w:szCs w:val="28"/>
        </w:rPr>
        <w:t>, зображеного на рис.</w:t>
      </w:r>
      <w:r w:rsidR="004A1535">
        <w:rPr>
          <w:rFonts w:eastAsia="Times New Roman CYR"/>
          <w:sz w:val="28"/>
          <w:szCs w:val="28"/>
        </w:rPr>
        <w:t xml:space="preserve"> 1</w:t>
      </w:r>
      <w:r w:rsidRPr="00277FF7">
        <w:rPr>
          <w:rFonts w:eastAsia="Times New Roman CYR"/>
          <w:sz w:val="28"/>
          <w:szCs w:val="28"/>
        </w:rPr>
        <w:t xml:space="preserve">.6, показано на </w:t>
      </w:r>
      <w:r w:rsidR="00E7795E">
        <w:rPr>
          <w:rFonts w:eastAsia="Times New Roman CYR"/>
          <w:sz w:val="28"/>
          <w:szCs w:val="28"/>
        </w:rPr>
        <w:t>рис. 1</w:t>
      </w:r>
      <w:r w:rsidRPr="00277FF7">
        <w:rPr>
          <w:rFonts w:eastAsia="Times New Roman CYR"/>
          <w:sz w:val="28"/>
          <w:szCs w:val="28"/>
        </w:rPr>
        <w:t>.8. Стан</w:t>
      </w:r>
      <w:r w:rsidR="003B6D6B">
        <w:rPr>
          <w:rFonts w:eastAsia="Times New Roman CYR"/>
          <w:sz w:val="28"/>
          <w:szCs w:val="28"/>
        </w:rPr>
        <w:t>и</w:t>
      </w:r>
      <w:r w:rsidRPr="00277FF7">
        <w:rPr>
          <w:rFonts w:eastAsia="Times New Roman CYR"/>
          <w:sz w:val="28"/>
          <w:szCs w:val="28"/>
        </w:rPr>
        <w:t>, показані в рамках ді</w:t>
      </w:r>
      <w:r w:rsidR="004A1535">
        <w:rPr>
          <w:rFonts w:eastAsia="Times New Roman CYR"/>
          <w:sz w:val="28"/>
          <w:szCs w:val="28"/>
        </w:rPr>
        <w:t xml:space="preserve">аграми, являють собою можливий </w:t>
      </w:r>
      <w:r w:rsidRPr="00277FF7">
        <w:rPr>
          <w:rFonts w:eastAsia="Times New Roman CYR"/>
          <w:sz w:val="28"/>
          <w:szCs w:val="28"/>
        </w:rPr>
        <w:t>міст К - 1 крайніх правих розрядів регістра, а шлях</w:t>
      </w:r>
      <w:r w:rsidR="004A1535">
        <w:rPr>
          <w:rFonts w:eastAsia="Times New Roman CYR"/>
          <w:sz w:val="28"/>
          <w:szCs w:val="28"/>
        </w:rPr>
        <w:t>и</w:t>
      </w:r>
      <w:r w:rsidRPr="00277FF7">
        <w:rPr>
          <w:rFonts w:eastAsia="Times New Roman CYR"/>
          <w:sz w:val="28"/>
          <w:szCs w:val="28"/>
        </w:rPr>
        <w:t xml:space="preserve"> між станами - кодові слова гілок на виході, що є результатом переходів між такими станами. Стан</w:t>
      </w:r>
      <w:r w:rsidR="004A1535">
        <w:rPr>
          <w:rFonts w:eastAsia="Times New Roman CYR"/>
          <w:sz w:val="28"/>
          <w:szCs w:val="28"/>
        </w:rPr>
        <w:t>и</w:t>
      </w:r>
      <w:r w:rsidRPr="00277FF7">
        <w:rPr>
          <w:rFonts w:eastAsia="Times New Roman CYR"/>
          <w:sz w:val="28"/>
          <w:szCs w:val="28"/>
        </w:rPr>
        <w:t xml:space="preserve"> регістра обрані наступними: а = 00,</w:t>
      </w:r>
      <w:r w:rsidRPr="00277FF7">
        <w:t xml:space="preserve"> </w:t>
      </w:r>
      <w:r w:rsidRPr="00277FF7">
        <w:rPr>
          <w:rFonts w:eastAsia="Times New Roman CYR"/>
          <w:sz w:val="28"/>
          <w:szCs w:val="28"/>
        </w:rPr>
        <w:t>b = 10, с = 01 і d</w:t>
      </w:r>
      <w:r w:rsidRPr="00277FF7">
        <w:t xml:space="preserve"> </w:t>
      </w:r>
      <w:r w:rsidRPr="00277FF7">
        <w:rPr>
          <w:rFonts w:eastAsia="Times New Roman CYR"/>
          <w:sz w:val="28"/>
          <w:szCs w:val="28"/>
        </w:rPr>
        <w:t xml:space="preserve">= 11; діаграма, показана на </w:t>
      </w:r>
      <w:r w:rsidR="00580ABE">
        <w:rPr>
          <w:rFonts w:eastAsia="Times New Roman CYR"/>
          <w:sz w:val="28"/>
          <w:szCs w:val="28"/>
        </w:rPr>
        <w:t>рис. 1</w:t>
      </w:r>
      <w:r w:rsidRPr="00277FF7">
        <w:rPr>
          <w:rFonts w:eastAsia="Times New Roman CYR"/>
          <w:sz w:val="28"/>
          <w:szCs w:val="28"/>
        </w:rPr>
        <w:t xml:space="preserve">.8, ілюструє всі можливі зміни станів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Існує всього два </w:t>
      </w:r>
      <w:proofErr w:type="spellStart"/>
      <w:r w:rsidRPr="00277FF7">
        <w:rPr>
          <w:rFonts w:eastAsia="Times New Roman CYR"/>
          <w:sz w:val="28"/>
          <w:szCs w:val="28"/>
        </w:rPr>
        <w:t>вих</w:t>
      </w:r>
      <w:bookmarkStart w:id="0" w:name="_GoBack"/>
      <w:bookmarkEnd w:id="0"/>
      <w:r w:rsidRPr="00277FF7">
        <w:rPr>
          <w:rFonts w:eastAsia="Times New Roman CYR"/>
          <w:sz w:val="28"/>
          <w:szCs w:val="28"/>
        </w:rPr>
        <w:t>одя</w:t>
      </w:r>
      <w:r w:rsidR="008662F7">
        <w:rPr>
          <w:rFonts w:eastAsia="Times New Roman CYR"/>
          <w:sz w:val="28"/>
          <w:szCs w:val="28"/>
        </w:rPr>
        <w:t>чих</w:t>
      </w:r>
      <w:proofErr w:type="spellEnd"/>
      <w:r w:rsidRPr="00277FF7">
        <w:rPr>
          <w:rFonts w:eastAsia="Times New Roman CYR"/>
          <w:sz w:val="28"/>
          <w:szCs w:val="28"/>
        </w:rPr>
        <w:t xml:space="preserve"> з кожного стану переход</w:t>
      </w:r>
      <w:r w:rsidR="008662F7">
        <w:rPr>
          <w:rFonts w:eastAsia="Times New Roman CYR"/>
          <w:sz w:val="28"/>
          <w:szCs w:val="28"/>
        </w:rPr>
        <w:t>ів</w:t>
      </w:r>
      <w:r w:rsidRPr="00277FF7">
        <w:rPr>
          <w:rFonts w:eastAsia="Times New Roman CYR"/>
          <w:sz w:val="28"/>
          <w:szCs w:val="28"/>
        </w:rPr>
        <w:t xml:space="preserve">, що відповідають двом можливим вхідним бітам. Далі для кожного шляху між </w:t>
      </w:r>
      <w:r w:rsidR="008662F7">
        <w:rPr>
          <w:rFonts w:eastAsia="Times New Roman CYR"/>
          <w:sz w:val="28"/>
          <w:szCs w:val="28"/>
        </w:rPr>
        <w:t>стана</w:t>
      </w:r>
      <w:r w:rsidRPr="00277FF7">
        <w:rPr>
          <w:rFonts w:eastAsia="Times New Roman CYR"/>
          <w:sz w:val="28"/>
          <w:szCs w:val="28"/>
        </w:rPr>
        <w:t xml:space="preserve">ми записано кодове слово на виході, пов'язане з переходами між </w:t>
      </w:r>
      <w:r w:rsidR="00A35892">
        <w:rPr>
          <w:rFonts w:eastAsia="Times New Roman CYR"/>
          <w:sz w:val="28"/>
          <w:szCs w:val="28"/>
        </w:rPr>
        <w:t>станами</w:t>
      </w:r>
      <w:r w:rsidRPr="00277FF7">
        <w:rPr>
          <w:rFonts w:eastAsia="Times New Roman CYR"/>
          <w:sz w:val="28"/>
          <w:szCs w:val="28"/>
        </w:rPr>
        <w:t>. При зображенні шляхів, суцільною лінією прийнято позначати шлях, пов'язаний з нульовим вхідним бітом, а пунктирною лінією - шлях, пов'язаний з одиничним вхідним бітом. Відзначимо, що за один перехід неможливо перейти з даного стану в будь</w:t>
      </w:r>
      <w:r w:rsidR="001E706D">
        <w:rPr>
          <w:rFonts w:eastAsia="Times New Roman CYR"/>
          <w:sz w:val="28"/>
          <w:szCs w:val="28"/>
        </w:rPr>
        <w:t>-який</w:t>
      </w:r>
      <w:r w:rsidRPr="00277FF7">
        <w:rPr>
          <w:rFonts w:eastAsia="Times New Roman CYR"/>
          <w:sz w:val="28"/>
          <w:szCs w:val="28"/>
        </w:rPr>
        <w:t xml:space="preserve"> довільн</w:t>
      </w:r>
      <w:r w:rsidR="001E706D">
        <w:rPr>
          <w:rFonts w:eastAsia="Times New Roman CYR"/>
          <w:sz w:val="28"/>
          <w:szCs w:val="28"/>
        </w:rPr>
        <w:t>ий</w:t>
      </w:r>
      <w:r w:rsidRPr="00277FF7">
        <w:rPr>
          <w:rFonts w:eastAsia="Times New Roman CYR"/>
          <w:sz w:val="28"/>
          <w:szCs w:val="28"/>
        </w:rPr>
        <w:t>. Так як за одиницю часу переміщається тільки один біт, існує тільки два можливих переход</w:t>
      </w:r>
      <w:r w:rsidR="00DC2D69">
        <w:rPr>
          <w:rFonts w:eastAsia="Times New Roman CYR"/>
          <w:sz w:val="28"/>
          <w:szCs w:val="28"/>
        </w:rPr>
        <w:t>и</w:t>
      </w:r>
      <w:r w:rsidRPr="00277FF7">
        <w:rPr>
          <w:rFonts w:eastAsia="Times New Roman CYR"/>
          <w:sz w:val="28"/>
          <w:szCs w:val="28"/>
        </w:rPr>
        <w:t xml:space="preserve"> між станами, в які регістр може переходити за час проходження кожного біта.</w:t>
      </w:r>
    </w:p>
    <w:p w:rsidR="00FB65D8" w:rsidRPr="00277FF7" w:rsidRDefault="00554F2C" w:rsidP="003B6D6B">
      <w:pPr>
        <w:spacing w:line="360" w:lineRule="auto"/>
        <w:ind w:firstLine="709"/>
        <w:jc w:val="center"/>
      </w:pPr>
      <w:r>
        <w:rPr>
          <w:noProof/>
        </w:rPr>
        <w:drawing>
          <wp:inline distT="0" distB="0" distL="0" distR="0" wp14:anchorId="0D7F85F8" wp14:editId="70434173">
            <wp:extent cx="2024724" cy="1694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024226" cy="1693913"/>
                    </a:xfrm>
                    <a:prstGeom prst="rect">
                      <a:avLst/>
                    </a:prstGeom>
                  </pic:spPr>
                </pic:pic>
              </a:graphicData>
            </a:graphic>
          </wp:inline>
        </w:drawing>
      </w:r>
    </w:p>
    <w:p w:rsidR="00FB65D8" w:rsidRDefault="00E7795E" w:rsidP="00320660">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.8 Діаграма станів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E7795E" w:rsidP="00277FF7">
      <w:pPr>
        <w:spacing w:line="360" w:lineRule="auto"/>
        <w:ind w:firstLine="709"/>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.6 Деревовидні діаграми</w:t>
      </w:r>
    </w:p>
    <w:p w:rsidR="00FB65D8" w:rsidRPr="00277FF7" w:rsidRDefault="00581023" w:rsidP="00277FF7">
      <w:pPr>
        <w:spacing w:line="360" w:lineRule="auto"/>
        <w:ind w:firstLine="709"/>
        <w:jc w:val="both"/>
      </w:pPr>
      <w:r w:rsidRPr="00277FF7">
        <w:rPr>
          <w:rFonts w:eastAsia="Times New Roman CYR"/>
          <w:sz w:val="28"/>
          <w:szCs w:val="28"/>
        </w:rPr>
        <w:t xml:space="preserve">Незважаючи на те, що діаграми станів повністю описують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 суті, їх не можна використовувати для легкого відстеження переходів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залежності від часу, оскільки діаграма не представляє динаміки змін. Деревоподібна діаграма (</w:t>
      </w:r>
      <w:proofErr w:type="spellStart"/>
      <w:r w:rsidRPr="00277FF7">
        <w:rPr>
          <w:rFonts w:eastAsia="Times New Roman CYR"/>
          <w:sz w:val="28"/>
          <w:szCs w:val="28"/>
        </w:rPr>
        <w:t>tree</w:t>
      </w:r>
      <w:proofErr w:type="spellEnd"/>
      <w:r w:rsidRPr="00277FF7">
        <w:rPr>
          <w:sz w:val="28"/>
          <w:szCs w:val="28"/>
        </w:rPr>
        <w:t xml:space="preserve"> </w:t>
      </w:r>
      <w:proofErr w:type="spellStart"/>
      <w:r w:rsidRPr="00277FF7">
        <w:rPr>
          <w:rFonts w:eastAsia="Times New Roman CYR"/>
          <w:sz w:val="28"/>
          <w:szCs w:val="28"/>
        </w:rPr>
        <w:t>diagram</w:t>
      </w:r>
      <w:proofErr w:type="spellEnd"/>
      <w:r w:rsidRPr="00277FF7">
        <w:rPr>
          <w:rFonts w:eastAsia="Times New Roman CYR"/>
          <w:sz w:val="28"/>
          <w:szCs w:val="28"/>
        </w:rPr>
        <w:t>) додає до діаграми стану часовий вимір.</w:t>
      </w:r>
    </w:p>
    <w:p w:rsidR="00FB65D8" w:rsidRPr="00277FF7" w:rsidRDefault="00581023" w:rsidP="00277FF7">
      <w:pPr>
        <w:spacing w:line="360" w:lineRule="auto"/>
        <w:ind w:firstLine="709"/>
        <w:jc w:val="both"/>
      </w:pPr>
      <w:r w:rsidRPr="00277FF7">
        <w:rPr>
          <w:rFonts w:eastAsia="Times New Roman CYR"/>
          <w:sz w:val="28"/>
          <w:szCs w:val="28"/>
        </w:rPr>
        <w:t xml:space="preserve">Деревоподібна діаграма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зображена на </w:t>
      </w:r>
      <w:r w:rsidR="00E7795E">
        <w:rPr>
          <w:rFonts w:eastAsia="Times New Roman CYR"/>
          <w:sz w:val="28"/>
          <w:szCs w:val="28"/>
        </w:rPr>
        <w:t>рис. 1</w:t>
      </w:r>
      <w:r w:rsidRPr="00277FF7">
        <w:rPr>
          <w:rFonts w:eastAsia="Times New Roman CYR"/>
          <w:sz w:val="28"/>
          <w:szCs w:val="28"/>
        </w:rPr>
        <w:t>.9. У кожен наступний момент проходження вхідного</w:t>
      </w:r>
      <w:r w:rsidRPr="00277FF7">
        <w:rPr>
          <w:sz w:val="28"/>
          <w:szCs w:val="28"/>
        </w:rPr>
        <w:t xml:space="preserve"> </w:t>
      </w:r>
      <w:r w:rsidRPr="00277FF7">
        <w:rPr>
          <w:rFonts w:eastAsia="Times New Roman CYR"/>
          <w:sz w:val="28"/>
          <w:szCs w:val="28"/>
        </w:rPr>
        <w:t>біта процедура кодування може бути описана за допомогою переміщення по діаграмі зліва направо, причому кожна гілка дерева описує кодове слово на виході.</w:t>
      </w:r>
      <w:r w:rsidR="003B6D6B">
        <w:rPr>
          <w:rFonts w:eastAsia="Times New Roman CYR"/>
          <w:sz w:val="28"/>
          <w:szCs w:val="28"/>
        </w:rPr>
        <w:t xml:space="preserve"> </w:t>
      </w:r>
      <w:r w:rsidRPr="00277FF7">
        <w:rPr>
          <w:rFonts w:eastAsia="Times New Roman CYR"/>
          <w:sz w:val="28"/>
          <w:szCs w:val="28"/>
        </w:rPr>
        <w:t>Правило розгалуження для знаходження послідовності кодових слів наступне: якщо вхідним бітом є нуль, то він зв'язується зі словом, яке знаходиться шляхом переміщення в наступну (у напрямку вгору) праву гілку; якщо вхідний біт - це одиниця, то кодове слово знаходиться шляхом переміщення в наступну (у напрямку вниз) праву гілку.</w:t>
      </w:r>
    </w:p>
    <w:p w:rsidR="00FB65D8" w:rsidRPr="00277FF7" w:rsidRDefault="00581023" w:rsidP="00277FF7">
      <w:pPr>
        <w:spacing w:line="360" w:lineRule="auto"/>
        <w:ind w:firstLine="709"/>
        <w:jc w:val="both"/>
      </w:pPr>
      <w:r w:rsidRPr="00277FF7">
        <w:rPr>
          <w:rFonts w:eastAsia="Times New Roman CYR"/>
          <w:sz w:val="28"/>
          <w:szCs w:val="28"/>
        </w:rPr>
        <w:t xml:space="preserve">Передбачається, що спочатку </w:t>
      </w:r>
      <w:proofErr w:type="spellStart"/>
      <w:r w:rsidRPr="00277FF7">
        <w:rPr>
          <w:rFonts w:eastAsia="Times New Roman CYR"/>
          <w:sz w:val="28"/>
          <w:szCs w:val="28"/>
        </w:rPr>
        <w:t>кодер</w:t>
      </w:r>
      <w:proofErr w:type="spellEnd"/>
      <w:r w:rsidRPr="00277FF7">
        <w:rPr>
          <w:rFonts w:eastAsia="Times New Roman CYR"/>
          <w:sz w:val="28"/>
          <w:szCs w:val="28"/>
        </w:rPr>
        <w:t xml:space="preserve"> містив одні нулі. Діаграма показує, що якщо першим вхідним бітом був нуль, то кодов</w:t>
      </w:r>
      <w:r w:rsidR="00DC2D69">
        <w:rPr>
          <w:rFonts w:eastAsia="Times New Roman CYR"/>
          <w:sz w:val="28"/>
          <w:szCs w:val="28"/>
        </w:rPr>
        <w:t>им</w:t>
      </w:r>
      <w:r w:rsidRPr="00277FF7">
        <w:rPr>
          <w:rFonts w:eastAsia="Times New Roman CYR"/>
          <w:sz w:val="28"/>
          <w:szCs w:val="28"/>
        </w:rPr>
        <w:t xml:space="preserve"> словом гілки на виході буде 00, а якщо першим вхідним бітом була одиниця, то кодов</w:t>
      </w:r>
      <w:r w:rsidR="00344031">
        <w:rPr>
          <w:rFonts w:eastAsia="Times New Roman CYR"/>
          <w:sz w:val="28"/>
          <w:szCs w:val="28"/>
        </w:rPr>
        <w:t>им</w:t>
      </w:r>
      <w:r w:rsidRPr="00277FF7">
        <w:rPr>
          <w:rFonts w:eastAsia="Times New Roman CYR"/>
          <w:sz w:val="28"/>
          <w:szCs w:val="28"/>
        </w:rPr>
        <w:t xml:space="preserve"> словом на виході буде 11. Аналогічно, якщо першим вхідним бітом була одиниця, а другим - нуль, на виході другим словом гілки буде 10. Якщо першим вхідним бітом була одиниця і другим вхідним бітом була одиниця, другим кодовим словом на виході буде 01. Слідуючи цій процедурі, бачимо, що вхідна послідовність 110 11 представляється жирною лінією, намальовано</w:t>
      </w:r>
      <w:r w:rsidR="00B4511E">
        <w:rPr>
          <w:rFonts w:eastAsia="Times New Roman CYR"/>
          <w:sz w:val="28"/>
          <w:szCs w:val="28"/>
        </w:rPr>
        <w:t>ю</w:t>
      </w:r>
      <w:r w:rsidRPr="00277FF7">
        <w:rPr>
          <w:rFonts w:eastAsia="Times New Roman CYR"/>
          <w:sz w:val="28"/>
          <w:szCs w:val="28"/>
        </w:rPr>
        <w:t xml:space="preserve"> на деревовидн</w:t>
      </w:r>
      <w:r w:rsidR="00B4511E">
        <w:rPr>
          <w:rFonts w:eastAsia="Times New Roman CYR"/>
          <w:sz w:val="28"/>
          <w:szCs w:val="28"/>
        </w:rPr>
        <w:t>ій</w:t>
      </w:r>
      <w:r w:rsidRPr="00277FF7">
        <w:rPr>
          <w:rFonts w:eastAsia="Times New Roman CYR"/>
          <w:sz w:val="28"/>
          <w:szCs w:val="28"/>
        </w:rPr>
        <w:t xml:space="preserve"> діаграмі (</w:t>
      </w:r>
      <w:r w:rsidR="00E7795E">
        <w:rPr>
          <w:rFonts w:eastAsia="Times New Roman CYR"/>
          <w:sz w:val="28"/>
          <w:szCs w:val="28"/>
        </w:rPr>
        <w:t>рис. 1</w:t>
      </w:r>
      <w:r w:rsidRPr="00277FF7">
        <w:rPr>
          <w:rFonts w:eastAsia="Times New Roman CYR"/>
          <w:sz w:val="28"/>
          <w:szCs w:val="28"/>
        </w:rPr>
        <w:t>.9). Цей шлях відповідає вихідний послідовності кодових слів 1 1 0 1 0 1 0 0 0 1.</w:t>
      </w:r>
    </w:p>
    <w:p w:rsidR="00FB65D8" w:rsidRPr="00277FF7" w:rsidRDefault="00581023" w:rsidP="00277FF7">
      <w:pPr>
        <w:spacing w:line="360" w:lineRule="auto"/>
        <w:ind w:firstLine="709"/>
        <w:jc w:val="both"/>
      </w:pPr>
      <w:r w:rsidRPr="00277FF7">
        <w:rPr>
          <w:rFonts w:eastAsia="Times New Roman CYR"/>
          <w:sz w:val="28"/>
          <w:szCs w:val="28"/>
        </w:rPr>
        <w:t>Доданий вимір часу в деревовидн</w:t>
      </w:r>
      <w:r w:rsidR="00B4511E">
        <w:rPr>
          <w:rFonts w:eastAsia="Times New Roman CYR"/>
          <w:sz w:val="28"/>
          <w:szCs w:val="28"/>
        </w:rPr>
        <w:t>ій</w:t>
      </w:r>
      <w:r w:rsidRPr="00277FF7">
        <w:rPr>
          <w:rFonts w:eastAsia="Times New Roman CYR"/>
          <w:sz w:val="28"/>
          <w:szCs w:val="28"/>
        </w:rPr>
        <w:t xml:space="preserve"> діаграмі (порівняно з діаграмою стану) допускає динамічний опис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як функції конкретної вхідної послідовності. Однак при спробі опису за допомогою деревовидної діаграми послідовності довільної довжини виникає проблема: число відгалужень росте як</w:t>
      </w:r>
      <w:r w:rsidRPr="00277FF7">
        <w:rPr>
          <w:sz w:val="28"/>
          <w:szCs w:val="28"/>
        </w:rPr>
        <w:t xml:space="preserve"> </w:t>
      </w:r>
      <w:r w:rsidRPr="00277FF7">
        <w:rPr>
          <w:rFonts w:eastAsia="Times New Roman CYR"/>
          <w:i/>
          <w:iCs/>
          <w:sz w:val="28"/>
          <w:szCs w:val="28"/>
        </w:rPr>
        <w:t>2</w:t>
      </w:r>
      <w:r w:rsidRPr="00277FF7">
        <w:rPr>
          <w:rFonts w:eastAsia="Times New Roman CYR"/>
          <w:i/>
          <w:iCs/>
          <w:sz w:val="28"/>
          <w:szCs w:val="28"/>
          <w:vertAlign w:val="superscript"/>
        </w:rPr>
        <w:t>L,</w:t>
      </w:r>
      <w:r w:rsidRPr="00277FF7">
        <w:rPr>
          <w:rFonts w:eastAsia="Times New Roman CYR"/>
          <w:sz w:val="28"/>
          <w:szCs w:val="28"/>
        </w:rPr>
        <w:t xml:space="preserve"> де L - це кількість кодових слів гілок в послідовності.</w:t>
      </w:r>
    </w:p>
    <w:p w:rsidR="00FB65D8" w:rsidRPr="00277FF7" w:rsidRDefault="00E7795E" w:rsidP="00277FF7">
      <w:pPr>
        <w:spacing w:line="360" w:lineRule="auto"/>
        <w:ind w:firstLine="709"/>
        <w:jc w:val="both"/>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 xml:space="preserve">.7 </w:t>
      </w:r>
      <w:r w:rsidR="00483A5B" w:rsidRPr="00277FF7">
        <w:rPr>
          <w:rFonts w:eastAsia="Times New Roman CYR"/>
          <w:b/>
          <w:bCs/>
          <w:sz w:val="28"/>
          <w:szCs w:val="28"/>
        </w:rPr>
        <w:t>Ґратчаста</w:t>
      </w:r>
      <w:r w:rsidR="00581023" w:rsidRPr="00277FF7">
        <w:rPr>
          <w:rFonts w:eastAsia="Times New Roman CYR"/>
          <w:b/>
          <w:bCs/>
          <w:sz w:val="28"/>
          <w:szCs w:val="28"/>
        </w:rPr>
        <w:t xml:space="preserve"> діаграма</w:t>
      </w:r>
    </w:p>
    <w:p w:rsidR="00FB65D8" w:rsidRPr="00277FF7" w:rsidRDefault="00581023" w:rsidP="00277FF7">
      <w:pPr>
        <w:spacing w:line="360" w:lineRule="auto"/>
        <w:ind w:firstLine="709"/>
        <w:jc w:val="both"/>
      </w:pPr>
      <w:r w:rsidRPr="00277FF7">
        <w:rPr>
          <w:rFonts w:eastAsia="Times New Roman CYR"/>
          <w:sz w:val="28"/>
          <w:szCs w:val="28"/>
        </w:rPr>
        <w:t xml:space="preserve">Дослідження деревовидної діаграми на </w:t>
      </w:r>
      <w:r w:rsidR="00E7795E">
        <w:rPr>
          <w:rFonts w:eastAsia="Times New Roman CYR"/>
          <w:sz w:val="28"/>
          <w:szCs w:val="28"/>
        </w:rPr>
        <w:t>рис. 1</w:t>
      </w:r>
      <w:r w:rsidRPr="00277FF7">
        <w:rPr>
          <w:rFonts w:eastAsia="Times New Roman CYR"/>
          <w:sz w:val="28"/>
          <w:szCs w:val="28"/>
        </w:rPr>
        <w:t xml:space="preserve">.9 показує, що в цьому </w:t>
      </w:r>
      <w:r w:rsidR="00B4511E">
        <w:rPr>
          <w:rFonts w:eastAsia="Times New Roman CYR"/>
          <w:sz w:val="28"/>
          <w:szCs w:val="28"/>
        </w:rPr>
        <w:t>прикладі</w:t>
      </w:r>
      <w:r w:rsidRPr="00277FF7">
        <w:rPr>
          <w:rFonts w:eastAsia="Times New Roman CYR"/>
          <w:sz w:val="28"/>
          <w:szCs w:val="28"/>
        </w:rPr>
        <w:t xml:space="preserve"> після третього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+4</w:t>
      </w:r>
      <w:r w:rsidRPr="00277FF7">
        <w:rPr>
          <w:sz w:val="28"/>
          <w:szCs w:val="28"/>
        </w:rPr>
        <w:t xml:space="preserve"> </w:t>
      </w:r>
      <w:r w:rsidRPr="00277FF7">
        <w:rPr>
          <w:rFonts w:eastAsia="Times New Roman CYR"/>
          <w:sz w:val="28"/>
          <w:szCs w:val="28"/>
        </w:rPr>
        <w:t>структура повторюється (в загальному випадку деревоподібна структура повторюється після К відгалужень, де К - довжина кодового обмеження).</w:t>
      </w:r>
      <w:r w:rsidR="003B6D6B">
        <w:rPr>
          <w:rFonts w:eastAsia="Times New Roman CYR"/>
          <w:sz w:val="28"/>
          <w:szCs w:val="28"/>
        </w:rPr>
        <w:t xml:space="preserve"> Позначимо</w:t>
      </w:r>
      <w:r w:rsidRPr="00277FF7">
        <w:rPr>
          <w:rFonts w:eastAsia="Times New Roman CYR"/>
          <w:sz w:val="28"/>
          <w:szCs w:val="28"/>
        </w:rPr>
        <w:t xml:space="preserve"> кожен вузол в дереві (</w:t>
      </w:r>
      <w:r w:rsidR="00E7795E">
        <w:rPr>
          <w:rFonts w:eastAsia="Times New Roman CYR"/>
          <w:sz w:val="28"/>
          <w:szCs w:val="28"/>
        </w:rPr>
        <w:t>рис. 1</w:t>
      </w:r>
      <w:r w:rsidRPr="00277FF7">
        <w:rPr>
          <w:rFonts w:eastAsia="Times New Roman CYR"/>
          <w:sz w:val="28"/>
          <w:szCs w:val="28"/>
        </w:rPr>
        <w:t>.9), ставлячи у відповідність чотири можливих стани в регістрі зсуву: а = 00,</w:t>
      </w:r>
      <w:r w:rsidRPr="00277FF7">
        <w:rPr>
          <w:sz w:val="28"/>
          <w:szCs w:val="28"/>
        </w:rPr>
        <w:t xml:space="preserve"> </w:t>
      </w:r>
      <w:r w:rsidRPr="00277FF7">
        <w:rPr>
          <w:rFonts w:eastAsia="Times New Roman CYR"/>
          <w:sz w:val="28"/>
          <w:szCs w:val="28"/>
        </w:rPr>
        <w:t>b = 10, с = 01 і d</w:t>
      </w:r>
      <w:r w:rsidRPr="00277FF7">
        <w:rPr>
          <w:sz w:val="28"/>
          <w:szCs w:val="28"/>
        </w:rPr>
        <w:t xml:space="preserve"> </w:t>
      </w:r>
      <w:r w:rsidRPr="00277FF7">
        <w:rPr>
          <w:rFonts w:eastAsia="Times New Roman CYR"/>
          <w:sz w:val="28"/>
          <w:szCs w:val="28"/>
        </w:rPr>
        <w:t>= 11.Перше розгалуження деревовидної структури в момент часу дає пару вузлів, помічених як а і</w:t>
      </w:r>
      <w:r w:rsidRPr="00277FF7">
        <w:rPr>
          <w:sz w:val="28"/>
          <w:szCs w:val="28"/>
        </w:rPr>
        <w:t xml:space="preserve"> </w:t>
      </w:r>
      <w:r w:rsidRPr="00277FF7">
        <w:rPr>
          <w:rFonts w:eastAsia="Times New Roman CYR"/>
          <w:sz w:val="28"/>
          <w:szCs w:val="28"/>
        </w:rPr>
        <w:t>b.</w:t>
      </w:r>
      <w:r w:rsidR="003B6D6B">
        <w:rPr>
          <w:rFonts w:eastAsia="Times New Roman CYR"/>
          <w:sz w:val="28"/>
          <w:szCs w:val="28"/>
        </w:rPr>
        <w:t xml:space="preserve"> </w:t>
      </w:r>
      <w:r w:rsidRPr="00277FF7">
        <w:rPr>
          <w:rFonts w:eastAsia="Times New Roman CYR"/>
          <w:sz w:val="28"/>
          <w:szCs w:val="28"/>
        </w:rPr>
        <w:t>При кожному наступному розгалуженні кількість вузлів подвоюється. Друге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2</w:t>
      </w:r>
      <w:r w:rsidRPr="00277FF7">
        <w:rPr>
          <w:sz w:val="28"/>
          <w:szCs w:val="28"/>
        </w:rPr>
        <w:t xml:space="preserve"> </w:t>
      </w:r>
      <w:r w:rsidRPr="00277FF7">
        <w:rPr>
          <w:rFonts w:eastAsia="Times New Roman CYR"/>
          <w:sz w:val="28"/>
          <w:szCs w:val="28"/>
        </w:rPr>
        <w:t>дає в результаті чотири вузли, по</w:t>
      </w:r>
      <w:r w:rsidR="00C718DB">
        <w:rPr>
          <w:rFonts w:eastAsia="Times New Roman CYR"/>
          <w:sz w:val="28"/>
          <w:szCs w:val="28"/>
        </w:rPr>
        <w:t>значених</w:t>
      </w:r>
      <w:r w:rsidRPr="00277FF7">
        <w:rPr>
          <w:rFonts w:eastAsia="Times New Roman CYR"/>
          <w:sz w:val="28"/>
          <w:szCs w:val="28"/>
        </w:rPr>
        <w:t xml:space="preserve"> як а, b, с і d.</w:t>
      </w:r>
      <w:r w:rsidR="003B6D6B">
        <w:rPr>
          <w:rFonts w:eastAsia="Times New Roman CYR"/>
          <w:sz w:val="28"/>
          <w:szCs w:val="28"/>
        </w:rPr>
        <w:t xml:space="preserve"> </w:t>
      </w:r>
      <w:r w:rsidRPr="00277FF7">
        <w:rPr>
          <w:rFonts w:eastAsia="Times New Roman CYR"/>
          <w:sz w:val="28"/>
          <w:szCs w:val="28"/>
        </w:rPr>
        <w:t>Після третього розгалуження вс</w:t>
      </w:r>
      <w:r w:rsidR="00967579">
        <w:rPr>
          <w:rFonts w:eastAsia="Times New Roman CYR"/>
          <w:sz w:val="28"/>
          <w:szCs w:val="28"/>
        </w:rPr>
        <w:t>ього</w:t>
      </w:r>
      <w:r w:rsidRPr="00277FF7">
        <w:rPr>
          <w:rFonts w:eastAsia="Times New Roman CYR"/>
          <w:sz w:val="28"/>
          <w:szCs w:val="28"/>
        </w:rPr>
        <w:t xml:space="preserve"> мається вісім вузлів: два - а, два -</w:t>
      </w:r>
      <w:r w:rsidRPr="00277FF7">
        <w:rPr>
          <w:sz w:val="28"/>
          <w:szCs w:val="28"/>
        </w:rPr>
        <w:t xml:space="preserve"> </w:t>
      </w:r>
      <w:r w:rsidRPr="00277FF7">
        <w:rPr>
          <w:rFonts w:eastAsia="Times New Roman CYR"/>
          <w:sz w:val="28"/>
          <w:szCs w:val="28"/>
        </w:rPr>
        <w:t>b, два - з і два - d.</w:t>
      </w:r>
    </w:p>
    <w:p w:rsidR="00FB65D8" w:rsidRPr="00277FF7" w:rsidRDefault="009D01A9" w:rsidP="00277FF7">
      <w:pPr>
        <w:spacing w:line="360" w:lineRule="auto"/>
        <w:ind w:firstLine="709"/>
        <w:jc w:val="both"/>
      </w:pPr>
      <w:r>
        <w:rPr>
          <w:rFonts w:eastAsia="Times New Roman CYR"/>
          <w:sz w:val="28"/>
          <w:szCs w:val="28"/>
        </w:rPr>
        <w:t>На малюнку</w:t>
      </w:r>
      <w:r w:rsidR="00581023" w:rsidRPr="00277FF7">
        <w:rPr>
          <w:rFonts w:eastAsia="Times New Roman CYR"/>
          <w:sz w:val="28"/>
          <w:szCs w:val="28"/>
        </w:rPr>
        <w:t xml:space="preserve"> </w:t>
      </w:r>
      <w:r w:rsidR="00535B79">
        <w:rPr>
          <w:rFonts w:eastAsia="Times New Roman CYR"/>
          <w:sz w:val="28"/>
          <w:szCs w:val="28"/>
        </w:rPr>
        <w:t>1</w:t>
      </w:r>
      <w:r w:rsidR="00581023" w:rsidRPr="00277FF7">
        <w:rPr>
          <w:rFonts w:eastAsia="Times New Roman CYR"/>
          <w:sz w:val="28"/>
          <w:szCs w:val="28"/>
        </w:rPr>
        <w:t xml:space="preserve">.9 можна </w:t>
      </w:r>
      <w:r w:rsidR="00967579">
        <w:rPr>
          <w:rFonts w:eastAsia="Times New Roman CYR"/>
          <w:sz w:val="28"/>
          <w:szCs w:val="28"/>
        </w:rPr>
        <w:t>по</w:t>
      </w:r>
      <w:r w:rsidR="00581023" w:rsidRPr="00277FF7">
        <w:rPr>
          <w:rFonts w:eastAsia="Times New Roman CYR"/>
          <w:sz w:val="28"/>
          <w:szCs w:val="28"/>
        </w:rPr>
        <w:t>бачити, що всі гілки виходять з двох вузлів одного і того ж стану, утворюючи ідентичні гілки послідовностей кодових слів. В цей момент дерево ділиться на ідентичні верхню і нижню частини. Сенс цього стає ясніш</w:t>
      </w:r>
      <w:r w:rsidR="00CC49C3">
        <w:rPr>
          <w:rFonts w:eastAsia="Times New Roman CYR"/>
          <w:sz w:val="28"/>
          <w:szCs w:val="28"/>
        </w:rPr>
        <w:t>им</w:t>
      </w:r>
      <w:r w:rsidR="00581023" w:rsidRPr="00277FF7">
        <w:rPr>
          <w:rFonts w:eastAsia="Times New Roman CYR"/>
          <w:sz w:val="28"/>
          <w:szCs w:val="28"/>
        </w:rPr>
        <w:t xml:space="preserve"> після розгляду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зображеного на </w:t>
      </w:r>
      <w:r w:rsidR="00E7795E">
        <w:rPr>
          <w:rFonts w:eastAsia="Times New Roman CYR"/>
          <w:sz w:val="28"/>
          <w:szCs w:val="28"/>
        </w:rPr>
        <w:t>рис. 1</w:t>
      </w:r>
      <w:r w:rsidR="00CC49C3">
        <w:rPr>
          <w:rFonts w:eastAsia="Times New Roman CYR"/>
          <w:sz w:val="28"/>
          <w:szCs w:val="28"/>
        </w:rPr>
        <w:t>.6,</w:t>
      </w:r>
      <w:r w:rsidR="00581023" w:rsidRPr="00277FF7">
        <w:rPr>
          <w:rFonts w:eastAsia="Times New Roman CYR"/>
          <w:sz w:val="28"/>
          <w:szCs w:val="28"/>
        </w:rPr>
        <w:t xml:space="preserve"> </w:t>
      </w:r>
      <w:r w:rsidR="00CC49C3">
        <w:rPr>
          <w:rFonts w:eastAsia="Times New Roman CYR"/>
          <w:sz w:val="28"/>
          <w:szCs w:val="28"/>
        </w:rPr>
        <w:t>к</w:t>
      </w:r>
      <w:r w:rsidR="00581023" w:rsidRPr="00277FF7">
        <w:rPr>
          <w:rFonts w:eastAsia="Times New Roman CYR"/>
          <w:sz w:val="28"/>
          <w:szCs w:val="28"/>
        </w:rPr>
        <w:t xml:space="preserve">оли четвертий вхідний біт входить в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зліва, перший вхідний біт праворуч викидається і більше не впливає на кодові слова на виході.</w:t>
      </w:r>
    </w:p>
    <w:p w:rsidR="00FB65D8" w:rsidRPr="00277FF7" w:rsidRDefault="00581023" w:rsidP="00277FF7">
      <w:pPr>
        <w:spacing w:line="360" w:lineRule="auto"/>
        <w:ind w:firstLine="709"/>
        <w:jc w:val="both"/>
      </w:pPr>
      <w:r w:rsidRPr="00277FF7">
        <w:rPr>
          <w:rFonts w:eastAsia="Times New Roman CYR"/>
          <w:sz w:val="28"/>
          <w:szCs w:val="28"/>
        </w:rPr>
        <w:t>Отже, вхідні послідовності 1 0 0 х у ... і 0 0 0 х у ..., де крайній лівий біт є найбільш раннім, після (К = 3) -го розгалуження генерують однакові кодові слова гілок.</w:t>
      </w:r>
    </w:p>
    <w:p w:rsidR="00FB65D8" w:rsidRPr="00277FF7" w:rsidRDefault="00581023" w:rsidP="00F21428">
      <w:pPr>
        <w:spacing w:line="360" w:lineRule="auto"/>
        <w:ind w:firstLine="709"/>
        <w:jc w:val="both"/>
      </w:pPr>
      <w:r w:rsidRPr="00277FF7">
        <w:rPr>
          <w:rFonts w:eastAsia="Times New Roman CYR"/>
          <w:sz w:val="28"/>
          <w:szCs w:val="28"/>
        </w:rPr>
        <w:t>Це означає, що будь-які стани, що мають однакову мітку в один і той же момент</w:t>
      </w:r>
      <w:r w:rsidRPr="00277FF7">
        <w:t xml:space="preserve"> </w:t>
      </w:r>
      <w:r w:rsidR="00DF69A4" w:rsidRPr="00DF69A4">
        <w:rPr>
          <w:rFonts w:ascii="Microsoft Sans Serif" w:hAnsi="Microsoft Sans Serif" w:cs="Microsoft Sans Serif"/>
          <w:position w:val="-12"/>
          <w:sz w:val="17"/>
          <w:szCs w:val="17"/>
          <w:lang w:val="ru-RU"/>
        </w:rPr>
        <w:object w:dxaOrig="180" w:dyaOrig="360">
          <v:shape id="_x0000_i1098" type="#_x0000_t75" style="width:8.9pt;height:17.75pt" o:ole="">
            <v:imagedata r:id="rId128" o:title=""/>
          </v:shape>
          <o:OLEObject Type="Embed" ProgID="Equation.3" ShapeID="_x0000_i1098" DrawAspect="Content" ObjectID="_1477064803" r:id="rId129"/>
        </w:object>
      </w:r>
      <w:r w:rsidR="00DF69A4">
        <w:rPr>
          <w:rFonts w:ascii="Microsoft Sans Serif" w:hAnsi="Microsoft Sans Serif" w:cs="Microsoft Sans Serif"/>
          <w:sz w:val="17"/>
          <w:szCs w:val="17"/>
          <w:lang w:val="ru-RU"/>
        </w:rPr>
        <w:t xml:space="preserve"> </w:t>
      </w:r>
      <w:r w:rsidRPr="00277FF7">
        <w:rPr>
          <w:rFonts w:eastAsia="Times New Roman CYR"/>
          <w:sz w:val="28"/>
          <w:szCs w:val="28"/>
        </w:rPr>
        <w:t>можна з'єднати, оскільки всі наступні шляхи будуть невиразні.</w:t>
      </w:r>
      <w:r w:rsidR="003B6D6B">
        <w:rPr>
          <w:rFonts w:eastAsia="Times New Roman CYR"/>
          <w:sz w:val="28"/>
          <w:szCs w:val="28"/>
        </w:rPr>
        <w:t xml:space="preserve"> </w:t>
      </w:r>
      <w:r w:rsidRPr="00277FF7">
        <w:rPr>
          <w:rFonts w:eastAsia="Times New Roman CYR"/>
          <w:sz w:val="28"/>
          <w:szCs w:val="28"/>
        </w:rPr>
        <w:t xml:space="preserve">Якщо ми </w:t>
      </w:r>
      <w:r w:rsidR="00F21428">
        <w:rPr>
          <w:rFonts w:eastAsia="Times New Roman CYR"/>
          <w:sz w:val="28"/>
          <w:szCs w:val="28"/>
        </w:rPr>
        <w:t>з</w:t>
      </w:r>
      <w:r w:rsidRPr="00277FF7">
        <w:rPr>
          <w:rFonts w:eastAsia="Times New Roman CYR"/>
          <w:sz w:val="28"/>
          <w:szCs w:val="28"/>
        </w:rPr>
        <w:t xml:space="preserve">робимо це для деревовидної структури, показаної на </w:t>
      </w:r>
      <w:r w:rsidR="00E7795E">
        <w:rPr>
          <w:rFonts w:eastAsia="Times New Roman CYR"/>
          <w:sz w:val="28"/>
          <w:szCs w:val="28"/>
        </w:rPr>
        <w:t>рис. 1</w:t>
      </w:r>
      <w:r w:rsidRPr="00277FF7">
        <w:rPr>
          <w:rFonts w:eastAsia="Times New Roman CYR"/>
          <w:sz w:val="28"/>
          <w:szCs w:val="28"/>
        </w:rPr>
        <w:t>.9, отримаєм</w:t>
      </w:r>
      <w:r w:rsidR="00CE26A5">
        <w:rPr>
          <w:rFonts w:eastAsia="Times New Roman CYR"/>
          <w:sz w:val="28"/>
          <w:szCs w:val="28"/>
        </w:rPr>
        <w:t>о іншу діаграму</w:t>
      </w:r>
      <w:r w:rsidR="00F21428">
        <w:rPr>
          <w:rFonts w:eastAsia="Times New Roman CYR"/>
          <w:sz w:val="28"/>
          <w:szCs w:val="28"/>
        </w:rPr>
        <w:t xml:space="preserve"> </w:t>
      </w:r>
      <w:r w:rsidR="00CE26A5">
        <w:rPr>
          <w:rFonts w:eastAsia="Times New Roman CYR"/>
          <w:sz w:val="28"/>
          <w:szCs w:val="28"/>
        </w:rPr>
        <w:t>яка</w:t>
      </w:r>
      <w:r w:rsidRPr="00277FF7">
        <w:rPr>
          <w:rFonts w:eastAsia="Times New Roman CYR"/>
          <w:sz w:val="28"/>
          <w:szCs w:val="28"/>
        </w:rPr>
        <w:t xml:space="preserve"> </w:t>
      </w:r>
      <w:r w:rsidR="00F21428">
        <w:rPr>
          <w:rFonts w:eastAsia="Times New Roman CYR"/>
          <w:sz w:val="28"/>
          <w:szCs w:val="28"/>
        </w:rPr>
        <w:t>називається</w:t>
      </w:r>
      <w:r w:rsidRPr="00277FF7">
        <w:rPr>
          <w:rFonts w:eastAsia="Times New Roman CYR"/>
          <w:sz w:val="28"/>
          <w:szCs w:val="28"/>
        </w:rPr>
        <w:t xml:space="preserve"> </w:t>
      </w:r>
      <w:r w:rsidR="00483A5B" w:rsidRPr="00277FF7">
        <w:rPr>
          <w:rFonts w:eastAsia="Times New Roman CYR"/>
          <w:sz w:val="28"/>
          <w:szCs w:val="28"/>
        </w:rPr>
        <w:t>ґратчасто</w:t>
      </w:r>
      <w:r w:rsidR="00F21428">
        <w:rPr>
          <w:rFonts w:eastAsia="Times New Roman CYR"/>
          <w:sz w:val="28"/>
          <w:szCs w:val="28"/>
        </w:rPr>
        <w:t>ю</w:t>
      </w:r>
      <w:r w:rsidRPr="00277FF7">
        <w:rPr>
          <w:rFonts w:eastAsia="Times New Roman CYR"/>
          <w:sz w:val="28"/>
          <w:szCs w:val="28"/>
        </w:rPr>
        <w:t>.</w:t>
      </w:r>
    </w:p>
    <w:p w:rsidR="00FB65D8" w:rsidRPr="00277FF7" w:rsidRDefault="00554F2C" w:rsidP="003B6D6B">
      <w:pPr>
        <w:spacing w:line="360" w:lineRule="auto"/>
        <w:ind w:firstLine="709"/>
        <w:jc w:val="center"/>
      </w:pPr>
      <w:r>
        <w:rPr>
          <w:noProof/>
        </w:rPr>
        <w:lastRenderedPageBreak/>
        <w:drawing>
          <wp:inline distT="0" distB="0" distL="0" distR="0" wp14:anchorId="5F32C81F" wp14:editId="3A34241B">
            <wp:extent cx="2057400" cy="4105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057400" cy="4105275"/>
                    </a:xfrm>
                    <a:prstGeom prst="rect">
                      <a:avLst/>
                    </a:prstGeom>
                  </pic:spPr>
                </pic:pic>
              </a:graphicData>
            </a:graphic>
          </wp:inline>
        </w:drawing>
      </w:r>
    </w:p>
    <w:p w:rsidR="00FB65D8" w:rsidRDefault="00E7795E" w:rsidP="00A80DB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.9</w:t>
      </w:r>
      <w:r w:rsidR="00A80DB5">
        <w:rPr>
          <w:rFonts w:eastAsia="Times New Roman CYR"/>
          <w:sz w:val="28"/>
          <w:szCs w:val="28"/>
        </w:rPr>
        <w:t>.</w:t>
      </w:r>
      <w:r w:rsidR="00581023" w:rsidRPr="00277FF7">
        <w:rPr>
          <w:rFonts w:eastAsia="Times New Roman CYR"/>
          <w:sz w:val="28"/>
          <w:szCs w:val="28"/>
        </w:rPr>
        <w:t xml:space="preserve"> Деревоподібне </w:t>
      </w:r>
      <w:r w:rsidR="00A80DB5">
        <w:rPr>
          <w:rFonts w:eastAsia="Times New Roman CYR"/>
          <w:sz w:val="28"/>
          <w:szCs w:val="28"/>
        </w:rPr>
        <w:t>представлення</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3B6D6B" w:rsidRPr="00277FF7" w:rsidRDefault="003B6D6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Ґратчаста діаграма, яка використовує повторювану структуру, дає більш зручн</w:t>
      </w:r>
      <w:r w:rsidR="004C004C">
        <w:rPr>
          <w:rFonts w:eastAsia="Times New Roman CYR"/>
          <w:sz w:val="28"/>
          <w:szCs w:val="28"/>
        </w:rPr>
        <w:t>ий</w:t>
      </w:r>
      <w:r w:rsidRPr="00277FF7">
        <w:rPr>
          <w:rFonts w:eastAsia="Times New Roman CYR"/>
          <w:sz w:val="28"/>
          <w:szCs w:val="28"/>
        </w:rPr>
        <w:t xml:space="preserve"> опис </w:t>
      </w:r>
      <w:proofErr w:type="spellStart"/>
      <w:r w:rsidRPr="00277FF7">
        <w:rPr>
          <w:rFonts w:eastAsia="Times New Roman CYR"/>
          <w:sz w:val="28"/>
          <w:szCs w:val="28"/>
        </w:rPr>
        <w:t>кодера</w:t>
      </w:r>
      <w:proofErr w:type="spellEnd"/>
      <w:r w:rsidR="004C004C">
        <w:rPr>
          <w:rFonts w:eastAsia="Times New Roman CYR"/>
          <w:sz w:val="28"/>
          <w:szCs w:val="28"/>
        </w:rPr>
        <w:t>, порівняно з деревовидною</w:t>
      </w:r>
      <w:r w:rsidRPr="00277FF7">
        <w:rPr>
          <w:rFonts w:eastAsia="Times New Roman CYR"/>
          <w:sz w:val="28"/>
          <w:szCs w:val="28"/>
        </w:rPr>
        <w:t xml:space="preserve"> діаграмою. Ґратчаста діаграма для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зображеного на </w:t>
      </w:r>
      <w:r w:rsidR="00E7795E">
        <w:rPr>
          <w:rFonts w:eastAsia="Times New Roman CYR"/>
          <w:sz w:val="28"/>
          <w:szCs w:val="28"/>
        </w:rPr>
        <w:t>рис. 1</w:t>
      </w:r>
      <w:r w:rsidRPr="00277FF7">
        <w:rPr>
          <w:rFonts w:eastAsia="Times New Roman CYR"/>
          <w:sz w:val="28"/>
          <w:szCs w:val="28"/>
        </w:rPr>
        <w:t xml:space="preserve">.6, показана на </w:t>
      </w:r>
      <w:r w:rsidR="00E7795E">
        <w:rPr>
          <w:rFonts w:eastAsia="Times New Roman CYR"/>
          <w:sz w:val="28"/>
          <w:szCs w:val="28"/>
        </w:rPr>
        <w:t>рис. 1</w:t>
      </w:r>
      <w:r w:rsidRPr="00277FF7">
        <w:rPr>
          <w:rFonts w:eastAsia="Times New Roman CYR"/>
          <w:sz w:val="28"/>
          <w:szCs w:val="28"/>
        </w:rPr>
        <w:t>.10.</w:t>
      </w:r>
    </w:p>
    <w:p w:rsidR="00FB65D8" w:rsidRPr="00277FF7" w:rsidRDefault="00581023" w:rsidP="00277FF7">
      <w:pPr>
        <w:spacing w:line="360" w:lineRule="auto"/>
        <w:ind w:firstLine="709"/>
        <w:jc w:val="both"/>
      </w:pPr>
      <w:r w:rsidRPr="00277FF7">
        <w:rPr>
          <w:rFonts w:eastAsia="Times New Roman CYR"/>
          <w:sz w:val="28"/>
          <w:szCs w:val="28"/>
        </w:rPr>
        <w:t xml:space="preserve">При зображенні </w:t>
      </w:r>
      <w:r w:rsidR="00483A5B" w:rsidRPr="00277FF7">
        <w:rPr>
          <w:rFonts w:eastAsia="Times New Roman CYR"/>
          <w:sz w:val="28"/>
          <w:szCs w:val="28"/>
        </w:rPr>
        <w:t>ґратчастої</w:t>
      </w:r>
      <w:r w:rsidRPr="00277FF7">
        <w:rPr>
          <w:rFonts w:eastAsia="Times New Roman CYR"/>
          <w:sz w:val="28"/>
          <w:szCs w:val="28"/>
        </w:rPr>
        <w:t xml:space="preserve"> діаграми (рисунок </w:t>
      </w:r>
      <w:r w:rsidR="004C004C">
        <w:rPr>
          <w:rFonts w:eastAsia="Times New Roman CYR"/>
          <w:sz w:val="28"/>
          <w:szCs w:val="28"/>
        </w:rPr>
        <w:t>1</w:t>
      </w:r>
      <w:r w:rsidRPr="00277FF7">
        <w:rPr>
          <w:rFonts w:eastAsia="Times New Roman CYR"/>
          <w:sz w:val="28"/>
          <w:szCs w:val="28"/>
        </w:rPr>
        <w:t>.10) ми скористалися тими ж умовними позначеннями, що і для діаграми стану: суцільна лінія позначає вихідні дані, які генеруються вхідним нульовим бітом, а пунктирна - вихідні дані, які генеруються вхідним одиничним бітом.</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54F2C" w:rsidP="00EE1787">
      <w:pPr>
        <w:spacing w:line="360" w:lineRule="auto"/>
        <w:ind w:firstLine="709"/>
        <w:jc w:val="center"/>
      </w:pPr>
      <w:r>
        <w:object w:dxaOrig="7557" w:dyaOrig="4319">
          <v:shape id="_x0000_i1053" type="#_x0000_t75" style="width:306.75pt;height:182.45pt" o:ole="">
            <v:imagedata r:id="rId131" o:title=""/>
          </v:shape>
          <o:OLEObject Type="Embed" ProgID="Unknown" ShapeID="_x0000_i1053" DrawAspect="Content" ObjectID="_1477064804" r:id="rId132"/>
        </w:object>
      </w:r>
    </w:p>
    <w:p w:rsidR="00FB65D8" w:rsidRPr="00277FF7" w:rsidRDefault="00E7795E" w:rsidP="00277FF7">
      <w:pPr>
        <w:spacing w:line="360" w:lineRule="auto"/>
        <w:ind w:firstLine="709"/>
        <w:jc w:val="both"/>
      </w:pPr>
      <w:r>
        <w:rPr>
          <w:rFonts w:eastAsia="Times New Roman CYR"/>
          <w:sz w:val="28"/>
          <w:szCs w:val="28"/>
        </w:rPr>
        <w:t>Рис. 1</w:t>
      </w:r>
      <w:r w:rsidR="00581023" w:rsidRPr="00277FF7">
        <w:rPr>
          <w:rFonts w:eastAsia="Times New Roman CYR"/>
          <w:sz w:val="28"/>
          <w:szCs w:val="28"/>
        </w:rPr>
        <w:t xml:space="preserve">.10 - </w:t>
      </w:r>
      <w:r w:rsidR="00483A5B" w:rsidRPr="00277FF7">
        <w:rPr>
          <w:rFonts w:eastAsia="Times New Roman CYR"/>
          <w:sz w:val="28"/>
          <w:szCs w:val="28"/>
        </w:rPr>
        <w:t>Ґратчаста</w:t>
      </w:r>
      <w:r w:rsidR="00581023" w:rsidRPr="00277FF7">
        <w:rPr>
          <w:rFonts w:eastAsia="Times New Roman CYR"/>
          <w:sz w:val="28"/>
          <w:szCs w:val="28"/>
        </w:rPr>
        <w:t xml:space="preserve"> діаграма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Вузли </w:t>
      </w:r>
      <w:r w:rsidR="00A80DB5">
        <w:rPr>
          <w:rFonts w:eastAsia="Times New Roman CYR"/>
          <w:sz w:val="28"/>
          <w:szCs w:val="28"/>
        </w:rPr>
        <w:t>решітки</w:t>
      </w:r>
      <w:r w:rsidRPr="00277FF7">
        <w:rPr>
          <w:rFonts w:eastAsia="Times New Roman CYR"/>
          <w:sz w:val="28"/>
          <w:szCs w:val="28"/>
        </w:rPr>
        <w:t xml:space="preserve"> </w:t>
      </w:r>
      <w:r w:rsidR="00A80DB5">
        <w:rPr>
          <w:rFonts w:eastAsia="Times New Roman CYR"/>
          <w:sz w:val="28"/>
          <w:szCs w:val="28"/>
        </w:rPr>
        <w:t>представляють</w:t>
      </w:r>
      <w:r w:rsidRPr="00277FF7">
        <w:rPr>
          <w:rFonts w:eastAsia="Times New Roman CYR"/>
          <w:sz w:val="28"/>
          <w:szCs w:val="28"/>
        </w:rPr>
        <w:t xml:space="preserve"> стан</w:t>
      </w:r>
      <w:r w:rsidR="00A80DB5">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перший ряд вузлів відповідає стану a = 00, другий і наступні - станам b = 10, с = 01 і d</w:t>
      </w:r>
      <w:r w:rsidRPr="00277FF7">
        <w:rPr>
          <w:sz w:val="28"/>
          <w:szCs w:val="28"/>
        </w:rPr>
        <w:t xml:space="preserve"> </w:t>
      </w:r>
      <w:r w:rsidRPr="00277FF7">
        <w:rPr>
          <w:rFonts w:eastAsia="Times New Roman CYR"/>
          <w:sz w:val="28"/>
          <w:szCs w:val="28"/>
        </w:rPr>
        <w:t>- 11.У кожен момент часу для представлення 2</w:t>
      </w:r>
      <w:r w:rsidRPr="00277FF7">
        <w:rPr>
          <w:rFonts w:eastAsia="Times New Roman CYR"/>
          <w:sz w:val="28"/>
          <w:szCs w:val="28"/>
          <w:vertAlign w:val="superscript"/>
        </w:rPr>
        <w:t>К-1</w:t>
      </w:r>
      <w:r w:rsidRPr="00277FF7">
        <w:rPr>
          <w:sz w:val="28"/>
          <w:szCs w:val="28"/>
        </w:rPr>
        <w:t xml:space="preserve"> </w:t>
      </w:r>
      <w:r w:rsidR="00A80DB5">
        <w:rPr>
          <w:rFonts w:eastAsia="Times New Roman CYR"/>
          <w:sz w:val="28"/>
          <w:szCs w:val="28"/>
        </w:rPr>
        <w:t>можливих станів</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решітка вимагає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вузлів.</w:t>
      </w:r>
      <w:r w:rsidR="00483A5B">
        <w:rPr>
          <w:rFonts w:eastAsia="Times New Roman CYR"/>
          <w:sz w:val="28"/>
          <w:szCs w:val="28"/>
        </w:rPr>
        <w:t xml:space="preserve"> </w:t>
      </w:r>
      <w:r w:rsidRPr="00277FF7">
        <w:rPr>
          <w:rFonts w:eastAsia="Times New Roman CYR"/>
          <w:sz w:val="28"/>
          <w:szCs w:val="28"/>
        </w:rPr>
        <w:t>У нашому прикладі після досягнення глибини решітки, яка дорівнює трьом (в момент часу</w:t>
      </w:r>
      <w:r w:rsidRPr="00277FF7">
        <w:rPr>
          <w:sz w:val="28"/>
          <w:szCs w:val="28"/>
        </w:rPr>
        <w:t xml:space="preserve"> </w:t>
      </w:r>
      <w:r w:rsidRPr="00A80DB5">
        <w:rPr>
          <w:rFonts w:eastAsia="Times New Roman CYR"/>
          <w:i/>
          <w:sz w:val="28"/>
          <w:szCs w:val="28"/>
        </w:rPr>
        <w:t>t</w:t>
      </w:r>
      <w:r w:rsidRPr="00A80DB5">
        <w:rPr>
          <w:rFonts w:eastAsia="Times New Roman CYR"/>
          <w:i/>
          <w:sz w:val="28"/>
          <w:szCs w:val="28"/>
          <w:vertAlign w:val="subscript"/>
        </w:rPr>
        <w:t>4</w:t>
      </w:r>
      <w:r w:rsidRPr="00277FF7">
        <w:rPr>
          <w:rFonts w:eastAsia="Times New Roman CYR"/>
          <w:sz w:val="28"/>
          <w:szCs w:val="28"/>
          <w:vertAlign w:val="subscript"/>
        </w:rPr>
        <w:t>),</w:t>
      </w:r>
      <w:r w:rsidRPr="00277FF7">
        <w:rPr>
          <w:rFonts w:eastAsia="Times New Roman CYR"/>
          <w:sz w:val="28"/>
          <w:szCs w:val="28"/>
        </w:rPr>
        <w:t xml:space="preserve"> помічаємо, що решітка має фіксовану періодичну структуру.</w:t>
      </w:r>
      <w:r w:rsidR="00483A5B">
        <w:rPr>
          <w:rFonts w:eastAsia="Times New Roman CYR"/>
          <w:sz w:val="28"/>
          <w:szCs w:val="28"/>
        </w:rPr>
        <w:t xml:space="preserve"> </w:t>
      </w:r>
      <w:r w:rsidRPr="00277FF7">
        <w:rPr>
          <w:rFonts w:eastAsia="Times New Roman CYR"/>
          <w:sz w:val="28"/>
          <w:szCs w:val="28"/>
        </w:rPr>
        <w:t>У загальному випадку фіксована структура реалізується після досягнення глибини</w:t>
      </w:r>
      <w:r w:rsidRPr="00277FF7">
        <w:rPr>
          <w:sz w:val="28"/>
          <w:szCs w:val="28"/>
        </w:rPr>
        <w:t xml:space="preserve"> </w:t>
      </w:r>
      <w:r w:rsidRPr="00277FF7">
        <w:rPr>
          <w:rFonts w:eastAsia="Times New Roman CYR"/>
          <w:i/>
          <w:iCs/>
          <w:sz w:val="28"/>
          <w:szCs w:val="28"/>
        </w:rPr>
        <w:t>К.</w:t>
      </w:r>
      <w:r w:rsidRPr="00277FF7">
        <w:rPr>
          <w:rFonts w:eastAsia="Times New Roman CYR"/>
          <w:sz w:val="28"/>
          <w:szCs w:val="28"/>
        </w:rPr>
        <w:t xml:space="preserve"> Отже, з цього моменту в кожний стан можна увійти з будь-якого з двох попередніх станів.</w:t>
      </w:r>
      <w:r w:rsidR="00483A5B">
        <w:rPr>
          <w:rFonts w:eastAsia="Times New Roman CYR"/>
          <w:sz w:val="28"/>
          <w:szCs w:val="28"/>
        </w:rPr>
        <w:t xml:space="preserve"> </w:t>
      </w:r>
      <w:r w:rsidRPr="00277FF7">
        <w:rPr>
          <w:rFonts w:eastAsia="Times New Roman CYR"/>
          <w:sz w:val="28"/>
          <w:szCs w:val="28"/>
        </w:rPr>
        <w:t>Також з кожного стану можна перейти в один з двох станів. З двох вихідних гілок одна відповідає нульовому вхідному біту, а інша - одиничному вхідному б</w:t>
      </w:r>
      <w:r w:rsidR="00A80DB5">
        <w:rPr>
          <w:rFonts w:eastAsia="Times New Roman CYR"/>
          <w:sz w:val="28"/>
          <w:szCs w:val="28"/>
        </w:rPr>
        <w:t>і</w:t>
      </w:r>
      <w:r w:rsidRPr="00277FF7">
        <w:rPr>
          <w:rFonts w:eastAsia="Times New Roman CYR"/>
          <w:sz w:val="28"/>
          <w:szCs w:val="28"/>
        </w:rPr>
        <w:t xml:space="preserve">ту. На </w:t>
      </w:r>
      <w:r w:rsidR="00A80DB5">
        <w:rPr>
          <w:rFonts w:eastAsia="Times New Roman CYR"/>
          <w:sz w:val="28"/>
          <w:szCs w:val="28"/>
        </w:rPr>
        <w:t>рис</w:t>
      </w:r>
      <w:r w:rsidRPr="00277FF7">
        <w:rPr>
          <w:rFonts w:eastAsia="Times New Roman CYR"/>
          <w:sz w:val="28"/>
          <w:szCs w:val="28"/>
        </w:rPr>
        <w:t xml:space="preserve">. </w:t>
      </w:r>
      <w:r w:rsidR="00A80DB5">
        <w:rPr>
          <w:rFonts w:eastAsia="Times New Roman CYR"/>
          <w:sz w:val="28"/>
          <w:szCs w:val="28"/>
        </w:rPr>
        <w:t>1</w:t>
      </w:r>
      <w:r w:rsidRPr="00277FF7">
        <w:rPr>
          <w:rFonts w:eastAsia="Times New Roman CYR"/>
          <w:sz w:val="28"/>
          <w:szCs w:val="28"/>
        </w:rPr>
        <w:t>.10 кодові слова на виході відповідають переходам між станами, показаними як мітки на гілках решітки.</w:t>
      </w:r>
    </w:p>
    <w:p w:rsidR="00FB65D8" w:rsidRPr="00277FF7" w:rsidRDefault="00581023" w:rsidP="00277FF7">
      <w:pPr>
        <w:spacing w:line="360" w:lineRule="auto"/>
        <w:ind w:firstLine="709"/>
        <w:jc w:val="both"/>
      </w:pPr>
      <w:r w:rsidRPr="00277FF7">
        <w:rPr>
          <w:rFonts w:eastAsia="Times New Roman CYR"/>
          <w:sz w:val="28"/>
          <w:szCs w:val="28"/>
        </w:rPr>
        <w:t xml:space="preserve">Один стовпець тимчасового інтервалу </w:t>
      </w:r>
      <w:r w:rsidR="00A80DB5">
        <w:rPr>
          <w:rFonts w:eastAsia="Times New Roman CYR"/>
          <w:sz w:val="28"/>
          <w:szCs w:val="28"/>
        </w:rPr>
        <w:t>сформованої</w:t>
      </w:r>
      <w:r w:rsidRPr="00277FF7">
        <w:rPr>
          <w:rFonts w:eastAsia="Times New Roman CYR"/>
          <w:sz w:val="28"/>
          <w:szCs w:val="28"/>
        </w:rPr>
        <w:t xml:space="preserve"> </w:t>
      </w:r>
      <w:r w:rsidR="00A80DB5" w:rsidRPr="00277FF7">
        <w:rPr>
          <w:rFonts w:eastAsia="Times New Roman CYR"/>
          <w:sz w:val="28"/>
          <w:szCs w:val="28"/>
        </w:rPr>
        <w:t>ґратчастої</w:t>
      </w:r>
      <w:r w:rsidRPr="00277FF7">
        <w:rPr>
          <w:rFonts w:eastAsia="Times New Roman CYR"/>
          <w:sz w:val="28"/>
          <w:szCs w:val="28"/>
        </w:rPr>
        <w:t xml:space="preserve"> структури кодування повністю визначає код. Кілька стовпців показані виключно для візуалізації послідовності кодових символів як функції часу. </w:t>
      </w:r>
      <w:r w:rsidR="00A80DB5">
        <w:rPr>
          <w:rFonts w:eastAsia="Times New Roman CYR"/>
          <w:sz w:val="28"/>
          <w:szCs w:val="28"/>
        </w:rPr>
        <w:t xml:space="preserve">Стан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представлено вмістом крайніх правих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 xml:space="preserve">-1 розрядів в регістрі </w:t>
      </w:r>
      <w:proofErr w:type="spellStart"/>
      <w:r w:rsidRPr="00277FF7">
        <w:rPr>
          <w:rFonts w:eastAsia="Times New Roman CYR"/>
          <w:sz w:val="28"/>
          <w:szCs w:val="28"/>
        </w:rPr>
        <w:t>кодера</w:t>
      </w:r>
      <w:proofErr w:type="spellEnd"/>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Деякі автори описують стан за допомогою крайніх лівих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-1 розрядів.</w:t>
      </w:r>
      <w:r w:rsidR="00483A5B">
        <w:rPr>
          <w:rFonts w:eastAsia="Times New Roman CYR"/>
          <w:sz w:val="28"/>
          <w:szCs w:val="28"/>
        </w:rPr>
        <w:t xml:space="preserve"> </w:t>
      </w:r>
      <w:r w:rsidRPr="00277FF7">
        <w:rPr>
          <w:rFonts w:eastAsia="Times New Roman CYR"/>
          <w:sz w:val="28"/>
          <w:szCs w:val="28"/>
        </w:rPr>
        <w:t>Як</w:t>
      </w:r>
      <w:r w:rsidR="00967350">
        <w:rPr>
          <w:rFonts w:eastAsia="Times New Roman CYR"/>
          <w:sz w:val="28"/>
          <w:szCs w:val="28"/>
        </w:rPr>
        <w:t>ий</w:t>
      </w:r>
      <w:r w:rsidRPr="00277FF7">
        <w:rPr>
          <w:rFonts w:eastAsia="Times New Roman CYR"/>
          <w:sz w:val="28"/>
          <w:szCs w:val="28"/>
        </w:rPr>
        <w:t xml:space="preserve"> опис правильн</w:t>
      </w:r>
      <w:r w:rsidR="00967350">
        <w:rPr>
          <w:rFonts w:eastAsia="Times New Roman CYR"/>
          <w:sz w:val="28"/>
          <w:szCs w:val="28"/>
        </w:rPr>
        <w:t>ий</w:t>
      </w:r>
      <w:r w:rsidRPr="00277FF7">
        <w:rPr>
          <w:rFonts w:eastAsia="Times New Roman CYR"/>
          <w:sz w:val="28"/>
          <w:szCs w:val="28"/>
        </w:rPr>
        <w:t>? Вони обидва вірні. Кожний перехід має початковий і кінцевий стан. Крайні праві</w:t>
      </w:r>
      <w:r w:rsidRPr="00277FF7">
        <w:rPr>
          <w:sz w:val="28"/>
          <w:szCs w:val="28"/>
        </w:rPr>
        <w:t xml:space="preserve"> </w:t>
      </w:r>
      <w:r w:rsidR="00967350">
        <w:rPr>
          <w:rFonts w:eastAsia="Times New Roman CYR"/>
          <w:sz w:val="28"/>
          <w:szCs w:val="28"/>
        </w:rPr>
        <w:t>K -</w:t>
      </w:r>
      <w:r w:rsidRPr="00277FF7">
        <w:rPr>
          <w:rFonts w:eastAsia="Times New Roman CYR"/>
          <w:sz w:val="28"/>
          <w:szCs w:val="28"/>
        </w:rPr>
        <w:t xml:space="preserve">1 розрядів описують початковий стан для поточних вхідних </w:t>
      </w:r>
      <w:r w:rsidRPr="00277FF7">
        <w:rPr>
          <w:rFonts w:eastAsia="Times New Roman CYR"/>
          <w:sz w:val="28"/>
          <w:szCs w:val="28"/>
        </w:rPr>
        <w:lastRenderedPageBreak/>
        <w:t>даних, які знаходяться в крайньому лівому розряді (ступінь кодування передбачається рівний 1/n).</w:t>
      </w:r>
      <w:r w:rsidR="00483A5B">
        <w:rPr>
          <w:rFonts w:eastAsia="Times New Roman CYR"/>
          <w:sz w:val="28"/>
          <w:szCs w:val="28"/>
        </w:rPr>
        <w:t xml:space="preserve"> </w:t>
      </w:r>
      <w:r w:rsidRPr="00277FF7">
        <w:rPr>
          <w:rFonts w:eastAsia="Times New Roman CYR"/>
          <w:sz w:val="28"/>
          <w:szCs w:val="28"/>
        </w:rPr>
        <w:t>Крайні ліві К -1 розрядів є кінцевим станом для такого переходу. Послідовність кодових символів характеризується</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гілками (що представляє</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біт даних), які займають</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інтервалів часу.</w:t>
      </w:r>
      <w:r w:rsidR="00483A5B">
        <w:rPr>
          <w:rFonts w:eastAsia="Times New Roman CYR"/>
          <w:sz w:val="28"/>
          <w:szCs w:val="28"/>
        </w:rPr>
        <w:t xml:space="preserve"> </w:t>
      </w:r>
      <w:r w:rsidRPr="00277FF7">
        <w:rPr>
          <w:rFonts w:eastAsia="Times New Roman CYR"/>
          <w:sz w:val="28"/>
          <w:szCs w:val="28"/>
        </w:rPr>
        <w:t>Вона пов'язана з конкретним станом в кожен з</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+1 інтервалів часу (від початку до кінця).</w:t>
      </w:r>
      <w:r w:rsidR="00483A5B">
        <w:rPr>
          <w:rFonts w:eastAsia="Times New Roman CYR"/>
          <w:sz w:val="28"/>
          <w:szCs w:val="28"/>
        </w:rPr>
        <w:t xml:space="preserve"> </w:t>
      </w:r>
      <w:r w:rsidRPr="00277FF7">
        <w:rPr>
          <w:rFonts w:eastAsia="Times New Roman CYR"/>
          <w:sz w:val="28"/>
          <w:szCs w:val="28"/>
        </w:rPr>
        <w:t>Таким чином, ми запускаємо біти в моменти часу</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277FF7">
        <w:rPr>
          <w:sz w:val="28"/>
          <w:szCs w:val="28"/>
        </w:rPr>
        <w:t xml:space="preserve"> </w:t>
      </w:r>
      <w:r w:rsidRPr="00277FF7">
        <w:rPr>
          <w:rFonts w:eastAsia="Times New Roman CYR"/>
          <w:sz w:val="28"/>
          <w:szCs w:val="28"/>
        </w:rPr>
        <w:t xml:space="preserve">і </w:t>
      </w:r>
      <w:r w:rsidR="009F597B">
        <w:rPr>
          <w:rFonts w:eastAsia="Times New Roman CYR"/>
          <w:sz w:val="28"/>
          <w:szCs w:val="28"/>
        </w:rPr>
        <w:t>визначаємо</w:t>
      </w:r>
      <w:r w:rsidRPr="00277FF7">
        <w:rPr>
          <w:rFonts w:eastAsia="Times New Roman CYR"/>
          <w:sz w:val="28"/>
          <w:szCs w:val="28"/>
        </w:rPr>
        <w:t xml:space="preserve"> метрик</w:t>
      </w:r>
      <w:r w:rsidR="009F597B">
        <w:rPr>
          <w:rFonts w:eastAsia="Times New Roman CYR"/>
          <w:sz w:val="28"/>
          <w:szCs w:val="28"/>
        </w:rPr>
        <w:t>у</w:t>
      </w:r>
      <w:r w:rsidRPr="00277FF7">
        <w:rPr>
          <w:rFonts w:eastAsia="Times New Roman CYR"/>
          <w:sz w:val="28"/>
          <w:szCs w:val="28"/>
        </w:rPr>
        <w:t xml:space="preserve"> стану в моменти часу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t</w:t>
      </w:r>
      <w:r w:rsidR="006B2F5E" w:rsidRPr="00DC29E4">
        <w:rPr>
          <w:rFonts w:eastAsia="Times New Roman CYR"/>
          <w:i/>
          <w:sz w:val="28"/>
          <w:szCs w:val="28"/>
          <w:vertAlign w:val="subscript"/>
        </w:rPr>
        <w:t>N+</w:t>
      </w:r>
      <w:r w:rsidRPr="00DC29E4">
        <w:rPr>
          <w:rFonts w:eastAsia="Times New Roman CYR"/>
          <w:i/>
          <w:sz w:val="28"/>
          <w:szCs w:val="28"/>
          <w:vertAlign w:val="subscript"/>
        </w:rPr>
        <w:t>1</w:t>
      </w:r>
      <w:r w:rsidRPr="00277FF7">
        <w:rPr>
          <w:rFonts w:eastAsia="Times New Roman CYR"/>
          <w:sz w:val="28"/>
          <w:szCs w:val="28"/>
          <w:vertAlign w:val="subscript"/>
        </w:rPr>
        <w:t>.</w:t>
      </w:r>
      <w:r w:rsidR="006B2F5E">
        <w:rPr>
          <w:rFonts w:eastAsia="Times New Roman CYR"/>
          <w:sz w:val="28"/>
          <w:szCs w:val="28"/>
          <w:vertAlign w:val="subscript"/>
        </w:rPr>
        <w:t xml:space="preserve"> </w:t>
      </w:r>
      <w:r w:rsidRPr="00483A5B">
        <w:rPr>
          <w:rFonts w:eastAsia="Times New Roman CYR"/>
          <w:sz w:val="28"/>
          <w:szCs w:val="28"/>
        </w:rPr>
        <w:t>Тут використан</w:t>
      </w:r>
      <w:r w:rsidR="006B2F5E">
        <w:rPr>
          <w:rFonts w:eastAsia="Times New Roman CYR"/>
          <w:sz w:val="28"/>
          <w:szCs w:val="28"/>
        </w:rPr>
        <w:t>а</w:t>
      </w:r>
      <w:r w:rsidRPr="00483A5B">
        <w:rPr>
          <w:rFonts w:eastAsia="Times New Roman CYR"/>
          <w:sz w:val="28"/>
          <w:szCs w:val="28"/>
        </w:rPr>
        <w:t xml:space="preserve"> така умова: поточний біт розташовується в крайньому лівому розряді, а крайні праві</w:t>
      </w:r>
      <w:r w:rsidRPr="00483A5B">
        <w:rPr>
          <w:sz w:val="28"/>
          <w:szCs w:val="28"/>
        </w:rPr>
        <w:t xml:space="preserve"> </w:t>
      </w:r>
      <w:r w:rsidRPr="00277FF7">
        <w:rPr>
          <w:rFonts w:eastAsia="Times New Roman CYR"/>
          <w:sz w:val="28"/>
          <w:szCs w:val="28"/>
        </w:rPr>
        <w:t>K-1 розрядів стартують зі стану з усіма нулями.</w:t>
      </w:r>
      <w:r w:rsidR="00483A5B">
        <w:rPr>
          <w:rFonts w:eastAsia="Times New Roman CYR"/>
          <w:sz w:val="28"/>
          <w:szCs w:val="28"/>
        </w:rPr>
        <w:t xml:space="preserve"> </w:t>
      </w:r>
      <w:r w:rsidRPr="00277FF7">
        <w:rPr>
          <w:rFonts w:eastAsia="Times New Roman CYR"/>
          <w:sz w:val="28"/>
          <w:szCs w:val="28"/>
        </w:rPr>
        <w:t>Цей момент часу позначимо як початковий час,</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277FF7">
        <w:rPr>
          <w:rFonts w:eastAsia="Times New Roman CYR"/>
          <w:sz w:val="28"/>
          <w:szCs w:val="28"/>
          <w:vertAlign w:val="subscript"/>
        </w:rPr>
        <w:t>.</w:t>
      </w:r>
      <w:r w:rsidR="00DC29E4">
        <w:rPr>
          <w:rFonts w:eastAsia="Times New Roman CYR"/>
          <w:sz w:val="28"/>
          <w:szCs w:val="28"/>
          <w:vertAlign w:val="subscript"/>
        </w:rPr>
        <w:t xml:space="preserve"> </w:t>
      </w:r>
      <w:r w:rsidRPr="00277FF7">
        <w:rPr>
          <w:rFonts w:eastAsia="Times New Roman CYR"/>
          <w:sz w:val="28"/>
          <w:szCs w:val="28"/>
        </w:rPr>
        <w:t>Час завершення останнього переходу позначимо як час припинення роботи,</w:t>
      </w:r>
      <w:r w:rsidRPr="00277FF7">
        <w:rPr>
          <w:sz w:val="28"/>
          <w:szCs w:val="28"/>
        </w:rPr>
        <w:t xml:space="preserve">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DC29E4">
        <w:rPr>
          <w:rFonts w:eastAsia="Times New Roman CYR"/>
          <w:i/>
          <w:sz w:val="28"/>
          <w:szCs w:val="28"/>
          <w:vertAlign w:val="subscript"/>
        </w:rPr>
        <w:t xml:space="preserve"> + 1</w:t>
      </w:r>
      <w:r w:rsidRPr="00277FF7">
        <w:rPr>
          <w:rFonts w:eastAsia="Times New Roman CYR"/>
          <w:sz w:val="28"/>
          <w:szCs w:val="28"/>
          <w:vertAlign w:val="subscript"/>
        </w:rPr>
        <w:t>.</w:t>
      </w:r>
    </w:p>
    <w:p w:rsidR="00FB65D8" w:rsidRPr="00277FF7" w:rsidRDefault="00581023" w:rsidP="004A1535">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5</w:t>
      </w:r>
      <w:r w:rsidRPr="00277FF7">
        <w:rPr>
          <w:rFonts w:eastAsia="Times New Roman CYR"/>
          <w:b/>
          <w:bCs/>
          <w:sz w:val="28"/>
          <w:szCs w:val="28"/>
        </w:rPr>
        <w:t xml:space="preserve"> Декодування по методу максимальної правдоподібності</w:t>
      </w:r>
    </w:p>
    <w:p w:rsidR="00FB65D8" w:rsidRPr="00277FF7" w:rsidRDefault="00581023" w:rsidP="004A1535">
      <w:pPr>
        <w:spacing w:line="360" w:lineRule="auto"/>
        <w:ind w:firstLine="709"/>
        <w:jc w:val="both"/>
      </w:pPr>
      <w:r w:rsidRPr="00277FF7">
        <w:rPr>
          <w:rFonts w:eastAsia="Times New Roman CYR"/>
          <w:sz w:val="28"/>
          <w:szCs w:val="28"/>
        </w:rPr>
        <w:t> Якщо вс</w:t>
      </w:r>
      <w:r w:rsidR="00483A5B">
        <w:rPr>
          <w:rFonts w:eastAsia="Times New Roman CYR"/>
          <w:sz w:val="28"/>
          <w:szCs w:val="28"/>
        </w:rPr>
        <w:t>і</w:t>
      </w:r>
      <w:r w:rsidRPr="00277FF7">
        <w:rPr>
          <w:rFonts w:eastAsia="Times New Roman CYR"/>
          <w:sz w:val="28"/>
          <w:szCs w:val="28"/>
        </w:rPr>
        <w:t xml:space="preserve"> вхідні послідовності повідомлень різновірогідні, мінімальна ймовірність помилки виходить при використанні декодера, який порівнює умовні ймовірності і вибирає максимальну. Умовні ймовірності також називають функціями правдоподібності</w:t>
      </w:r>
      <w:r w:rsidRPr="00277FF7">
        <w:t xml:space="preserve"> </w:t>
      </w:r>
      <w:r w:rsidR="00773847" w:rsidRPr="00773847">
        <w:rPr>
          <w:rFonts w:ascii="Microsoft Sans Serif" w:hAnsi="Microsoft Sans Serif" w:cs="Microsoft Sans Serif"/>
          <w:position w:val="-10"/>
          <w:sz w:val="17"/>
          <w:szCs w:val="17"/>
          <w:lang w:val="ru-RU"/>
        </w:rPr>
        <w:object w:dxaOrig="1080" w:dyaOrig="360">
          <v:shape id="_x0000_i1099" type="#_x0000_t75" style="width:54.25pt;height:18.75pt" o:ole="">
            <v:imagedata r:id="rId133" o:title=""/>
          </v:shape>
          <o:OLEObject Type="Embed" ProgID="Equation.3" ShapeID="_x0000_i1099" DrawAspect="Content" ObjectID="_1477064805" r:id="rId134"/>
        </w:object>
      </w:r>
      <w:r w:rsidR="00773847">
        <w:rPr>
          <w:rFonts w:eastAsia="Times New Roman CYR"/>
          <w:sz w:val="28"/>
          <w:szCs w:val="28"/>
        </w:rPr>
        <w:t>, д</w:t>
      </w:r>
      <w:r w:rsidRPr="00277FF7">
        <w:rPr>
          <w:rFonts w:eastAsia="Times New Roman CYR"/>
          <w:sz w:val="28"/>
          <w:szCs w:val="28"/>
        </w:rPr>
        <w:t>е</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 це прийнята послідовність, a</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100" type="#_x0000_t75" style="width:23.65pt;height:15.8pt" o:ole="">
            <v:imagedata r:id="rId135" o:title=""/>
          </v:shape>
          <o:OLEObject Type="Embed" ProgID="Equation.3" ShapeID="_x0000_i1100" DrawAspect="Content" ObjectID="_1477064806" r:id="rId136"/>
        </w:object>
      </w:r>
      <w:r w:rsidRPr="00277FF7">
        <w:rPr>
          <w:rFonts w:eastAsia="Times New Roman CYR"/>
          <w:sz w:val="28"/>
          <w:szCs w:val="28"/>
        </w:rPr>
        <w:t>- Одна з можливих переданих послідовностей.</w:t>
      </w:r>
      <w:r w:rsidR="00483A5B">
        <w:rPr>
          <w:rFonts w:eastAsia="Times New Roman CYR"/>
          <w:sz w:val="28"/>
          <w:szCs w:val="28"/>
        </w:rPr>
        <w:t xml:space="preserve"> </w:t>
      </w:r>
      <w:r w:rsidRPr="00277FF7">
        <w:rPr>
          <w:rFonts w:eastAsia="Times New Roman CYR"/>
          <w:sz w:val="28"/>
          <w:szCs w:val="28"/>
        </w:rPr>
        <w:t>Декодер вибирає</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101" type="#_x0000_t75" style="width:23.65pt;height:15.8pt" o:ole="">
            <v:imagedata r:id="rId137" o:title=""/>
          </v:shape>
          <o:OLEObject Type="Embed" ProgID="Equation.3" ShapeID="_x0000_i1101" DrawAspect="Content" ObjectID="_1477064807" r:id="rId13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p>
    <w:p w:rsidR="00FB65D8" w:rsidRPr="00277FF7" w:rsidRDefault="00581023" w:rsidP="004A1535">
      <w:pPr>
        <w:spacing w:line="360" w:lineRule="auto"/>
        <w:ind w:firstLine="709"/>
        <w:jc w:val="both"/>
      </w:pP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2740" w:dyaOrig="360">
          <v:shape id="_x0000_i1103" type="#_x0000_t75" style="width:137.1pt;height:18.75pt" o:ole="">
            <v:imagedata r:id="rId139" o:title=""/>
          </v:shape>
          <o:OLEObject Type="Embed" ProgID="Equation.3" ShapeID="_x0000_i1103" DrawAspect="Content" ObjectID="_1477064808" r:id="rId140"/>
        </w:object>
      </w:r>
      <w:r w:rsidRPr="00277FF7">
        <w:t xml:space="preserve"> </w:t>
      </w:r>
      <w:r w:rsidR="00580ABE">
        <w:rPr>
          <w:rFonts w:eastAsia="Times New Roman CYR"/>
          <w:sz w:val="28"/>
          <w:szCs w:val="28"/>
        </w:rPr>
        <w:t>(1</w:t>
      </w:r>
      <w:r w:rsidRPr="00277FF7">
        <w:rPr>
          <w:rFonts w:eastAsia="Times New Roman CYR"/>
          <w:sz w:val="28"/>
          <w:szCs w:val="28"/>
        </w:rPr>
        <w:t>.1) по всіх</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102" type="#_x0000_t75" style="width:23.65pt;height:15.8pt" o:ole="">
            <v:imagedata r:id="rId141" o:title=""/>
          </v:shape>
          <o:OLEObject Type="Embed" ProgID="Equation.3" ShapeID="_x0000_i1102" DrawAspect="Content" ObjectID="_1477064809" r:id="rId142"/>
        </w:object>
      </w:r>
      <w:r w:rsidRPr="00277FF7">
        <w:rPr>
          <w:rFonts w:eastAsia="Times New Roman CYR"/>
          <w:sz w:val="28"/>
          <w:szCs w:val="28"/>
        </w:rPr>
        <w:t>.</w:t>
      </w:r>
    </w:p>
    <w:p w:rsidR="00FB65D8" w:rsidRPr="00277FF7" w:rsidRDefault="00581023" w:rsidP="00580ABE">
      <w:pPr>
        <w:spacing w:line="360" w:lineRule="auto"/>
        <w:ind w:firstLine="709"/>
        <w:jc w:val="both"/>
      </w:pPr>
      <w:r w:rsidRPr="00277FF7">
        <w:rPr>
          <w:rFonts w:eastAsia="Times New Roman CYR"/>
          <w:sz w:val="28"/>
          <w:szCs w:val="28"/>
        </w:rPr>
        <w:t>Принцип максимального правдоподібності, який визначається рівнянням (</w:t>
      </w:r>
      <w:r w:rsidR="00580ABE">
        <w:rPr>
          <w:rFonts w:eastAsia="Times New Roman CYR"/>
          <w:sz w:val="28"/>
          <w:szCs w:val="28"/>
        </w:rPr>
        <w:t>1</w:t>
      </w:r>
      <w:r w:rsidRPr="00277FF7">
        <w:rPr>
          <w:rFonts w:eastAsia="Times New Roman CYR"/>
          <w:sz w:val="28"/>
          <w:szCs w:val="28"/>
        </w:rPr>
        <w:t>.1), є фундаментальним досягненням теорії прийняття рішень; це формалізація способу прийняття рішень, заснованого на "здоровому глузді", коли є статистичні дані про ймовірності. При розгляді двійковій демодуляції передбачається передача тільки двох рівноймовірно сигналів</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104" type="#_x0000_t75" style="width:23.65pt;height:16.75pt" o:ole="">
            <v:imagedata r:id="rId143" o:title=""/>
          </v:shape>
          <o:OLEObject Type="Embed" ProgID="Equation.3" ShapeID="_x0000_i1104" DrawAspect="Content" ObjectID="_1477064810" r:id="rId144"/>
        </w:object>
      </w:r>
      <w:r w:rsidRPr="00277FF7">
        <w:rPr>
          <w:rFonts w:eastAsia="Times New Roman CYR"/>
          <w:sz w:val="28"/>
          <w:szCs w:val="28"/>
        </w:rPr>
        <w:t>і</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105" type="#_x0000_t75" style="width:24.65pt;height:16.75pt" o:ole="">
            <v:imagedata r:id="rId145" o:title=""/>
          </v:shape>
          <o:OLEObject Type="Embed" ProgID="Equation.3" ShapeID="_x0000_i1105" DrawAspect="Content" ObjectID="_1477064811" r:id="rId146"/>
        </w:objec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Отже, прийняття д</w:t>
      </w:r>
      <w:r w:rsidR="00773847">
        <w:rPr>
          <w:rFonts w:eastAsia="Times New Roman CYR"/>
          <w:sz w:val="28"/>
          <w:szCs w:val="28"/>
        </w:rPr>
        <w:t>війкового</w:t>
      </w:r>
      <w:r w:rsidRPr="00277FF7">
        <w:rPr>
          <w:rFonts w:eastAsia="Times New Roman CYR"/>
          <w:sz w:val="28"/>
          <w:szCs w:val="28"/>
        </w:rPr>
        <w:t xml:space="preserve"> рішення на основі принципу максимальної правдоподібності, що стосується даного отриманого сигналу, означає, що в якості переданого сигналу вибирається</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106" type="#_x0000_t75" style="width:23.65pt;height:16.75pt" o:ole="">
            <v:imagedata r:id="rId147" o:title=""/>
          </v:shape>
          <o:OLEObject Type="Embed" ProgID="Equation.3" ShapeID="_x0000_i1106" DrawAspect="Content" ObjectID="_1477064812" r:id="rId14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r w:rsidR="00580ABE">
        <w:rPr>
          <w:rFonts w:eastAsia="Times New Roman CYR"/>
          <w:sz w:val="28"/>
          <w:szCs w:val="28"/>
        </w:rPr>
        <w:t xml:space="preserve"> </w:t>
      </w: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1760" w:dyaOrig="340">
          <v:shape id="_x0000_i1107" type="#_x0000_t75" style="width:87.8pt;height:16.75pt" o:ole="">
            <v:imagedata r:id="rId149" o:title=""/>
          </v:shape>
          <o:OLEObject Type="Embed" ProgID="Equation.3" ShapeID="_x0000_i1107" DrawAspect="Content" ObjectID="_1477064813" r:id="rId150"/>
        </w:object>
      </w:r>
      <w:r w:rsidR="00580ABE" w:rsidRPr="00580ABE">
        <w:rPr>
          <w:rFonts w:ascii="Microsoft Sans Serif" w:hAnsi="Microsoft Sans Serif" w:cs="Microsoft Sans Serif"/>
          <w:sz w:val="17"/>
          <w:szCs w:val="17"/>
        </w:rPr>
        <w:t xml:space="preserve"> </w:t>
      </w:r>
      <w:r w:rsidR="00580ABE">
        <w:rPr>
          <w:rFonts w:eastAsia="Times New Roman CYR"/>
          <w:sz w:val="28"/>
          <w:szCs w:val="28"/>
        </w:rPr>
        <w:t>в</w:t>
      </w:r>
      <w:r w:rsidRPr="00277FF7">
        <w:rPr>
          <w:rFonts w:eastAsia="Times New Roman CYR"/>
          <w:sz w:val="28"/>
          <w:szCs w:val="28"/>
        </w:rPr>
        <w:t xml:space="preserve"> іншому випадку вважається, що переданий сигнал</w:t>
      </w:r>
      <w:r w:rsidR="00773847" w:rsidRPr="00773847">
        <w:rPr>
          <w:rFonts w:eastAsia="Times New Roman CYR"/>
          <w:sz w:val="28"/>
          <w:szCs w:val="28"/>
        </w:rPr>
        <w:t xml:space="preserve"> </w:t>
      </w:r>
      <w:r w:rsidR="00773847" w:rsidRPr="00277FF7">
        <w:rPr>
          <w:rFonts w:eastAsia="Times New Roman CYR"/>
          <w:sz w:val="28"/>
          <w:szCs w:val="28"/>
        </w:rPr>
        <w:t>був</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108" type="#_x0000_t75" style="width:24.65pt;height:16.75pt" o:ole="">
            <v:imagedata r:id="rId151" o:title=""/>
          </v:shape>
          <o:OLEObject Type="Embed" ProgID="Equation.3" ShapeID="_x0000_i1108" DrawAspect="Content" ObjectID="_1477064814" r:id="rId152"/>
        </w:object>
      </w:r>
      <w:r w:rsidR="00580ABE" w:rsidRPr="00580ABE">
        <w:rPr>
          <w:rFonts w:ascii="Microsoft Sans Serif" w:hAnsi="Microsoft Sans Serif" w:cs="Microsoft Sans Serif"/>
          <w:sz w:val="17"/>
          <w:szCs w:val="17"/>
        </w:rPr>
        <w:t>.</w:t>
      </w:r>
      <w:r w:rsidR="00483A5B">
        <w:rPr>
          <w:rFonts w:eastAsia="Times New Roman CYR"/>
          <w:sz w:val="28"/>
          <w:szCs w:val="28"/>
        </w:rPr>
        <w:t xml:space="preserve"> </w:t>
      </w:r>
      <w:r w:rsidRPr="00277FF7">
        <w:rPr>
          <w:rFonts w:eastAsia="Times New Roman CYR"/>
          <w:sz w:val="28"/>
          <w:szCs w:val="28"/>
        </w:rPr>
        <w:t>Параметр</w:t>
      </w:r>
      <w:r w:rsidRPr="00277FF7">
        <w:t xml:space="preserve"> </w:t>
      </w:r>
      <w:r w:rsidRPr="00773847">
        <w:rPr>
          <w:rFonts w:eastAsia="Times New Roman CYR"/>
          <w:i/>
          <w:sz w:val="28"/>
          <w:szCs w:val="28"/>
        </w:rPr>
        <w:t>z</w:t>
      </w:r>
      <w:r w:rsidRPr="00277FF7">
        <w:rPr>
          <w:rFonts w:eastAsia="Times New Roman CYR"/>
          <w:sz w:val="28"/>
          <w:szCs w:val="28"/>
        </w:rPr>
        <w:t xml:space="preserve"> представляє </w:t>
      </w:r>
      <w:r w:rsidR="00C86E40">
        <w:rPr>
          <w:rFonts w:eastAsia="Times New Roman CYR"/>
          <w:sz w:val="28"/>
          <w:szCs w:val="28"/>
        </w:rPr>
        <w:t>собою</w:t>
      </w:r>
      <w:r w:rsidRPr="00277FF7">
        <w:rPr>
          <w:rFonts w:eastAsia="Times New Roman CYR"/>
          <w:sz w:val="28"/>
          <w:szCs w:val="28"/>
        </w:rPr>
        <w:t xml:space="preserve"> величину </w:t>
      </w:r>
      <w:r w:rsidRPr="00C86E40">
        <w:rPr>
          <w:rFonts w:eastAsia="Times New Roman CYR"/>
          <w:i/>
          <w:sz w:val="28"/>
          <w:szCs w:val="28"/>
        </w:rPr>
        <w:t>z</w:t>
      </w:r>
      <w:r w:rsidRPr="00277FF7">
        <w:rPr>
          <w:rFonts w:eastAsia="Times New Roman CYR"/>
          <w:sz w:val="28"/>
          <w:szCs w:val="28"/>
        </w:rPr>
        <w:t xml:space="preserve"> (T), значення прийнятого сигналу до детектування в кінці кожного періоду передачі символу t =</w:t>
      </w:r>
      <w:r w:rsidRPr="00277FF7">
        <w:t xml:space="preserve"> </w:t>
      </w:r>
      <w:r w:rsidRPr="00277FF7">
        <w:rPr>
          <w:rFonts w:eastAsia="Times New Roman CYR"/>
          <w:sz w:val="28"/>
          <w:szCs w:val="28"/>
        </w:rPr>
        <w:t xml:space="preserve">T. Однак при використанні принципу максимальної правдоподібності в задачі </w:t>
      </w:r>
      <w:r w:rsidR="00EE1787">
        <w:rPr>
          <w:rFonts w:eastAsia="Times New Roman CYR"/>
          <w:sz w:val="28"/>
          <w:szCs w:val="28"/>
        </w:rPr>
        <w:t>згорткового</w:t>
      </w:r>
      <w:r w:rsidRPr="00277FF7">
        <w:rPr>
          <w:rFonts w:eastAsia="Times New Roman CYR"/>
          <w:sz w:val="28"/>
          <w:szCs w:val="28"/>
        </w:rPr>
        <w:t xml:space="preserve"> </w:t>
      </w:r>
      <w:r w:rsidRPr="00277FF7">
        <w:rPr>
          <w:rFonts w:eastAsia="Times New Roman CYR"/>
          <w:sz w:val="28"/>
          <w:szCs w:val="28"/>
        </w:rPr>
        <w:lastRenderedPageBreak/>
        <w:t xml:space="preserve">декодування, в </w:t>
      </w:r>
      <w:proofErr w:type="spellStart"/>
      <w:r w:rsidR="00DE74FB" w:rsidRPr="00277FF7">
        <w:rPr>
          <w:rFonts w:eastAsia="Times New Roman CYR"/>
          <w:sz w:val="28"/>
          <w:szCs w:val="28"/>
        </w:rPr>
        <w:t>згортков</w:t>
      </w:r>
      <w:r w:rsidR="00C86E40">
        <w:rPr>
          <w:rFonts w:eastAsia="Times New Roman CYR"/>
          <w:sz w:val="28"/>
          <w:szCs w:val="28"/>
        </w:rPr>
        <w:t>ому</w:t>
      </w:r>
      <w:proofErr w:type="spellEnd"/>
      <w:r w:rsidRPr="00277FF7">
        <w:rPr>
          <w:rFonts w:eastAsia="Times New Roman CYR"/>
          <w:sz w:val="28"/>
          <w:szCs w:val="28"/>
        </w:rPr>
        <w:t xml:space="preserve"> коді виявляється наявність пам'яті (отримана послідовність є суперпозицією поточних і попередніх двійкових розрядів).</w:t>
      </w:r>
      <w:r w:rsidR="00483A5B">
        <w:rPr>
          <w:rFonts w:eastAsia="Times New Roman CYR"/>
          <w:sz w:val="28"/>
          <w:szCs w:val="28"/>
        </w:rPr>
        <w:t xml:space="preserve"> </w:t>
      </w:r>
      <w:r w:rsidRPr="00277FF7">
        <w:rPr>
          <w:rFonts w:eastAsia="Times New Roman CYR"/>
          <w:sz w:val="28"/>
          <w:szCs w:val="28"/>
        </w:rPr>
        <w:t xml:space="preserve">Таким чином, застосування принципу максимальної правдоподібності при декодуванні біт даних, закодованих </w:t>
      </w:r>
      <w:r w:rsidR="00DE74FB" w:rsidRPr="00277FF7">
        <w:rPr>
          <w:rFonts w:eastAsia="Times New Roman CYR"/>
          <w:sz w:val="28"/>
          <w:szCs w:val="28"/>
        </w:rPr>
        <w:t>згорткових</w:t>
      </w:r>
      <w:r w:rsidRPr="00277FF7">
        <w:rPr>
          <w:rFonts w:eastAsia="Times New Roman CYR"/>
          <w:sz w:val="28"/>
          <w:szCs w:val="28"/>
        </w:rPr>
        <w:t xml:space="preserve"> кодом, здійснюється в контексті вибору найбільш імовірн</w:t>
      </w:r>
      <w:r w:rsidR="00C86E40">
        <w:rPr>
          <w:rFonts w:eastAsia="Times New Roman CYR"/>
          <w:sz w:val="28"/>
          <w:szCs w:val="28"/>
        </w:rPr>
        <w:t>ої</w:t>
      </w:r>
      <w:r w:rsidRPr="00277FF7">
        <w:rPr>
          <w:rFonts w:eastAsia="Times New Roman CYR"/>
          <w:sz w:val="28"/>
          <w:szCs w:val="28"/>
        </w:rPr>
        <w:t xml:space="preserve"> послідовності, як показано в рівнянні (</w:t>
      </w:r>
      <w:r w:rsidR="00580ABE">
        <w:rPr>
          <w:rFonts w:eastAsia="Times New Roman CYR"/>
          <w:sz w:val="28"/>
          <w:szCs w:val="28"/>
        </w:rPr>
        <w:t>1</w:t>
      </w:r>
      <w:r w:rsidRPr="00277FF7">
        <w:rPr>
          <w:rFonts w:eastAsia="Times New Roman CYR"/>
          <w:sz w:val="28"/>
          <w:szCs w:val="28"/>
        </w:rPr>
        <w:t>.1). Зазвичай мається безліч можливих переданих послідовностей кодових слів. Що стосується двійкового коду, то послідовність з</w:t>
      </w:r>
      <w:r w:rsidRPr="00277FF7">
        <w:t xml:space="preserve"> </w:t>
      </w:r>
      <w:r w:rsidRPr="00277FF7">
        <w:rPr>
          <w:rFonts w:eastAsia="Times New Roman CYR"/>
          <w:i/>
          <w:iCs/>
          <w:sz w:val="28"/>
          <w:szCs w:val="28"/>
        </w:rPr>
        <w:t>L</w:t>
      </w:r>
      <w:r w:rsidRPr="00277FF7">
        <w:t xml:space="preserve"> </w:t>
      </w:r>
      <w:r w:rsidRPr="00277FF7">
        <w:rPr>
          <w:rFonts w:eastAsia="Times New Roman CYR"/>
          <w:sz w:val="28"/>
          <w:szCs w:val="28"/>
        </w:rPr>
        <w:t>кодових слів є членом набору з 2</w:t>
      </w:r>
      <w:r w:rsidRPr="00277FF7">
        <w:rPr>
          <w:rFonts w:eastAsia="Times New Roman CYR"/>
          <w:sz w:val="28"/>
          <w:szCs w:val="28"/>
          <w:vertAlign w:val="superscript"/>
        </w:rPr>
        <w:t>L</w:t>
      </w:r>
      <w:r w:rsidRPr="00277FF7">
        <w:t xml:space="preserve"> </w:t>
      </w:r>
      <w:r w:rsidRPr="00277FF7">
        <w:rPr>
          <w:rFonts w:eastAsia="Times New Roman CYR"/>
          <w:sz w:val="28"/>
          <w:szCs w:val="28"/>
        </w:rPr>
        <w:t>можливих послідовностей.</w:t>
      </w:r>
      <w:r w:rsidR="00483A5B">
        <w:rPr>
          <w:rFonts w:eastAsia="Times New Roman CYR"/>
          <w:sz w:val="28"/>
          <w:szCs w:val="28"/>
        </w:rPr>
        <w:t xml:space="preserve"> </w:t>
      </w:r>
      <w:r w:rsidR="00C86E40">
        <w:rPr>
          <w:rFonts w:eastAsia="Times New Roman CYR"/>
          <w:sz w:val="28"/>
          <w:szCs w:val="28"/>
        </w:rPr>
        <w:t>А</w:t>
      </w:r>
      <w:r w:rsidRPr="00277FF7">
        <w:rPr>
          <w:rFonts w:eastAsia="Times New Roman CYR"/>
          <w:sz w:val="28"/>
          <w:szCs w:val="28"/>
        </w:rPr>
        <w:t>ле, в контексті максимально</w:t>
      </w:r>
      <w:r w:rsidR="00C86E40">
        <w:rPr>
          <w:rFonts w:eastAsia="Times New Roman CYR"/>
          <w:sz w:val="28"/>
          <w:szCs w:val="28"/>
        </w:rPr>
        <w:t>ї</w:t>
      </w:r>
      <w:r w:rsidRPr="00277FF7">
        <w:rPr>
          <w:rFonts w:eastAsia="Times New Roman CYR"/>
          <w:sz w:val="28"/>
          <w:szCs w:val="28"/>
        </w:rPr>
        <w:t xml:space="preserve"> правдоподібності можна сказати, що в якості переданої послідовності декодер вибирає</w:t>
      </w:r>
      <w:r w:rsidRPr="00277FF7">
        <w:t xml:space="preserve"> </w:t>
      </w:r>
      <w:r w:rsidR="00C86E40" w:rsidRPr="00C86E40">
        <w:rPr>
          <w:rFonts w:ascii="Microsoft Sans Serif" w:hAnsi="Microsoft Sans Serif" w:cs="Microsoft Sans Serif"/>
          <w:position w:val="-6"/>
          <w:sz w:val="17"/>
          <w:szCs w:val="17"/>
          <w:lang w:val="ru-RU"/>
        </w:rPr>
        <w:object w:dxaOrig="499" w:dyaOrig="320">
          <v:shape id="_x0000_i1109" type="#_x0000_t75" style="width:25.65pt;height:15.8pt" o:ole="">
            <v:imagedata r:id="rId153" o:title=""/>
          </v:shape>
          <o:OLEObject Type="Embed" ProgID="Equation.3" ShapeID="_x0000_i1109" DrawAspect="Content" ObjectID="_1477064815" r:id="rId154"/>
        </w:object>
      </w:r>
      <w:r w:rsidRPr="00277FF7">
        <w:rPr>
          <w:rFonts w:eastAsia="Times New Roman CYR"/>
          <w:sz w:val="28"/>
          <w:szCs w:val="28"/>
        </w:rPr>
        <w:t xml:space="preserve">, </w:t>
      </w:r>
      <w:r w:rsidR="00C86E40">
        <w:rPr>
          <w:rFonts w:eastAsia="Times New Roman CYR"/>
          <w:sz w:val="28"/>
          <w:szCs w:val="28"/>
        </w:rPr>
        <w:t>я</w:t>
      </w:r>
      <w:r w:rsidRPr="00277FF7">
        <w:rPr>
          <w:rFonts w:eastAsia="Times New Roman CYR"/>
          <w:sz w:val="28"/>
          <w:szCs w:val="28"/>
        </w:rPr>
        <w:t>кщо правдоподібність</w:t>
      </w:r>
      <w:r w:rsidRPr="00277FF7">
        <w:t xml:space="preserve"> </w:t>
      </w:r>
      <w:r w:rsidR="00483A5B" w:rsidRPr="008C247B">
        <w:rPr>
          <w:rFonts w:ascii="Microsoft Sans Serif" w:hAnsi="Microsoft Sans Serif" w:cs="Microsoft Sans Serif"/>
          <w:position w:val="-10"/>
          <w:sz w:val="17"/>
          <w:szCs w:val="17"/>
          <w:lang w:val="ru-RU"/>
        </w:rPr>
        <w:object w:dxaOrig="1120" w:dyaOrig="360">
          <v:shape id="_x0000_i1054" type="#_x0000_t75" style="width:56.2pt;height:18.75pt" o:ole="">
            <v:imagedata r:id="rId155" o:title=""/>
          </v:shape>
          <o:OLEObject Type="Embed" ProgID="Equation.3" ShapeID="_x0000_i1054" DrawAspect="Content" ObjectID="_1477064816" r:id="rId156"/>
        </w:object>
      </w:r>
      <w:r w:rsidR="00483A5B" w:rsidRPr="00483A5B">
        <w:rPr>
          <w:rFonts w:ascii="Microsoft Sans Serif" w:hAnsi="Microsoft Sans Serif" w:cs="Microsoft Sans Serif"/>
          <w:sz w:val="17"/>
          <w:szCs w:val="17"/>
        </w:rPr>
        <w:t xml:space="preserve"> </w:t>
      </w:r>
      <w:r w:rsidRPr="00277FF7">
        <w:rPr>
          <w:rFonts w:eastAsia="Times New Roman CYR"/>
          <w:sz w:val="28"/>
          <w:szCs w:val="28"/>
        </w:rPr>
        <w:t>більше правдоподібності всіх інших можливо переданих послідовностей.</w:t>
      </w:r>
      <w:r w:rsidR="00483A5B">
        <w:rPr>
          <w:rFonts w:eastAsia="Times New Roman CYR"/>
          <w:sz w:val="28"/>
          <w:szCs w:val="28"/>
        </w:rPr>
        <w:t xml:space="preserve"> </w:t>
      </w:r>
      <w:r w:rsidRPr="00277FF7">
        <w:rPr>
          <w:rFonts w:eastAsia="Times New Roman CYR"/>
          <w:sz w:val="28"/>
          <w:szCs w:val="28"/>
        </w:rPr>
        <w:t>Такий оптимальний декодер, здатний мінімізувати ймовірність помилки (коли всі передані послідовності різновірогідні), відомий як декодер, що працює за принципом максимальної правдоподібності (</w:t>
      </w:r>
      <w:proofErr w:type="spellStart"/>
      <w:r w:rsidRPr="00277FF7">
        <w:rPr>
          <w:rFonts w:eastAsia="Times New Roman CYR"/>
          <w:sz w:val="28"/>
          <w:szCs w:val="28"/>
        </w:rPr>
        <w:t>maximum</w:t>
      </w:r>
      <w:proofErr w:type="spellEnd"/>
      <w:r w:rsidRPr="00277FF7">
        <w:rPr>
          <w:rFonts w:eastAsia="Times New Roman CYR"/>
          <w:sz w:val="28"/>
          <w:szCs w:val="28"/>
        </w:rPr>
        <w:t xml:space="preserve"> </w:t>
      </w:r>
      <w:proofErr w:type="spellStart"/>
      <w:r w:rsidRPr="00277FF7">
        <w:rPr>
          <w:rFonts w:eastAsia="Times New Roman CYR"/>
          <w:sz w:val="28"/>
          <w:szCs w:val="28"/>
        </w:rPr>
        <w:t>likelihood</w:t>
      </w:r>
      <w:proofErr w:type="spellEnd"/>
      <w:r w:rsidRPr="00277FF7">
        <w:rPr>
          <w:rFonts w:eastAsia="Times New Roman CYR"/>
          <w:sz w:val="28"/>
          <w:szCs w:val="28"/>
        </w:rPr>
        <w:t xml:space="preserve"> </w:t>
      </w:r>
      <w:proofErr w:type="spellStart"/>
      <w:r w:rsidRPr="00277FF7">
        <w:rPr>
          <w:rFonts w:eastAsia="Times New Roman CYR"/>
          <w:sz w:val="28"/>
          <w:szCs w:val="28"/>
        </w:rPr>
        <w:t>detector</w:t>
      </w:r>
      <w:proofErr w:type="spellEnd"/>
      <w:r w:rsidRPr="00277FF7">
        <w:rPr>
          <w:rFonts w:eastAsia="Times New Roman CYR"/>
          <w:sz w:val="28"/>
          <w:szCs w:val="28"/>
        </w:rPr>
        <w:t>). Функція правдоподібності за дається або обчислюється, виходячи із специфікації каналу. Припустимо, що ми маємо справу з адитивним білим гаусовим шумом з нульовим середнім, отже, каналом без пам'яті, тобто шум впливає на кожен символ коду незалежно від інших символів. При ступені кодування згортально</w:t>
      </w:r>
      <w:r w:rsidR="00483A5B">
        <w:rPr>
          <w:rFonts w:eastAsia="Times New Roman CYR"/>
          <w:sz w:val="28"/>
          <w:szCs w:val="28"/>
        </w:rPr>
        <w:t>го коду</w:t>
      </w:r>
      <w:r w:rsidRPr="00277FF7">
        <w:rPr>
          <w:rFonts w:eastAsia="Times New Roman CYR"/>
          <w:sz w:val="28"/>
          <w:szCs w:val="28"/>
        </w:rPr>
        <w:t>, рівний 1/n, правдоподібність можна виразити таким чином:</w:t>
      </w:r>
    </w:p>
    <w:p w:rsidR="00FB65D8" w:rsidRPr="00277FF7" w:rsidRDefault="00581023" w:rsidP="00EE1787">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4740" w:dyaOrig="720">
          <v:shape id="_x0000_i1110" type="#_x0000_t75" style="width:236.7pt;height:36.5pt" o:ole="">
            <v:imagedata r:id="rId157" o:title=""/>
          </v:shape>
          <o:OLEObject Type="Embed" ProgID="Equation.3" ShapeID="_x0000_i1110" DrawAspect="Content" ObjectID="_1477064817" r:id="rId158"/>
        </w:object>
      </w:r>
      <w:r w:rsidRPr="00277FF7">
        <w:t xml:space="preserve"> </w:t>
      </w:r>
      <w:r w:rsidRPr="00277FF7">
        <w:rPr>
          <w:rFonts w:eastAsia="Times New Roman CYR"/>
          <w:sz w:val="28"/>
          <w:szCs w:val="28"/>
        </w:rPr>
        <w:t>(</w:t>
      </w:r>
      <w:r w:rsidR="00580ABE">
        <w:rPr>
          <w:rFonts w:eastAsia="Times New Roman CYR"/>
          <w:sz w:val="28"/>
          <w:szCs w:val="28"/>
        </w:rPr>
        <w:t>1</w:t>
      </w:r>
      <w:r w:rsidRPr="00277FF7">
        <w:rPr>
          <w:rFonts w:eastAsia="Times New Roman CYR"/>
          <w:sz w:val="28"/>
          <w:szCs w:val="28"/>
        </w:rPr>
        <w:t>.2)</w:t>
      </w:r>
    </w:p>
    <w:p w:rsidR="00FB65D8" w:rsidRPr="00277FF7" w:rsidRDefault="00581023" w:rsidP="00EE1787">
      <w:pPr>
        <w:spacing w:line="360" w:lineRule="auto"/>
        <w:ind w:firstLine="709"/>
        <w:jc w:val="both"/>
      </w:pPr>
      <w:r w:rsidRPr="00277FF7">
        <w:rPr>
          <w:rFonts w:eastAsia="Times New Roman CYR"/>
          <w:sz w:val="28"/>
          <w:szCs w:val="28"/>
        </w:rPr>
        <w:t> де</w:t>
      </w:r>
      <w:r w:rsidRPr="00277FF7">
        <w:t xml:space="preserve"> </w:t>
      </w:r>
      <w:r w:rsidR="00551605" w:rsidRPr="00551605">
        <w:rPr>
          <w:rFonts w:ascii="Microsoft Sans Serif" w:hAnsi="Microsoft Sans Serif" w:cs="Microsoft Sans Serif"/>
          <w:position w:val="-12"/>
          <w:sz w:val="17"/>
          <w:szCs w:val="17"/>
          <w:lang w:val="ru-RU"/>
        </w:rPr>
        <w:object w:dxaOrig="260" w:dyaOrig="360">
          <v:shape id="_x0000_i1111" type="#_x0000_t75" style="width:12.8pt;height:18.75pt" o:ole="">
            <v:imagedata r:id="rId159" o:title=""/>
          </v:shape>
          <o:OLEObject Type="Embed" ProgID="Equation.3" ShapeID="_x0000_i1111" DrawAspect="Content" ObjectID="_1477064818" r:id="rId160"/>
        </w:object>
      </w:r>
      <w:r w:rsidRPr="00277FF7">
        <w:rPr>
          <w:rFonts w:eastAsia="Times New Roman CYR"/>
          <w:sz w:val="28"/>
          <w:szCs w:val="28"/>
        </w:rPr>
        <w:t xml:space="preserve">- </w:t>
      </w:r>
      <w:proofErr w:type="spellStart"/>
      <w:r w:rsidR="00551605" w:rsidRPr="00551605">
        <w:rPr>
          <w:rFonts w:eastAsia="Times New Roman CYR"/>
          <w:i/>
          <w:sz w:val="28"/>
          <w:szCs w:val="28"/>
          <w:lang w:val="en-US"/>
        </w:rPr>
        <w:t>i</w:t>
      </w:r>
      <w:r w:rsidRPr="00277FF7">
        <w:rPr>
          <w:rFonts w:eastAsia="Times New Roman CYR"/>
          <w:sz w:val="28"/>
          <w:szCs w:val="28"/>
        </w:rPr>
        <w:t>-</w:t>
      </w:r>
      <w:r w:rsidR="00551605">
        <w:rPr>
          <w:rFonts w:eastAsia="Times New Roman CYR"/>
          <w:sz w:val="28"/>
          <w:szCs w:val="28"/>
        </w:rPr>
        <w:t>та</w:t>
      </w:r>
      <w:proofErr w:type="spellEnd"/>
      <w:r w:rsidRPr="00277FF7">
        <w:rPr>
          <w:rFonts w:eastAsia="Times New Roman CYR"/>
          <w:sz w:val="28"/>
          <w:szCs w:val="28"/>
        </w:rPr>
        <w:t xml:space="preserve"> гілка прийнятої послідовності </w:t>
      </w:r>
      <w:r w:rsidRPr="00551605">
        <w:rPr>
          <w:rFonts w:eastAsia="Times New Roman CYR"/>
          <w:i/>
          <w:sz w:val="28"/>
          <w:szCs w:val="28"/>
        </w:rPr>
        <w:t>Z</w:t>
      </w:r>
      <w:r w:rsidR="00551605">
        <w:rPr>
          <w:rFonts w:eastAsia="Times New Roman CYR"/>
          <w:i/>
          <w:sz w:val="28"/>
          <w:szCs w:val="28"/>
        </w:rPr>
        <w:t>,</w:t>
      </w:r>
    </w:p>
    <w:p w:rsidR="00FB65D8" w:rsidRPr="00277FF7" w:rsidRDefault="00551605" w:rsidP="00277FF7">
      <w:pPr>
        <w:spacing w:line="360" w:lineRule="auto"/>
        <w:ind w:firstLine="709"/>
      </w:pPr>
      <w:r w:rsidRPr="00551605">
        <w:rPr>
          <w:rFonts w:ascii="Microsoft Sans Serif" w:hAnsi="Microsoft Sans Serif" w:cs="Microsoft Sans Serif"/>
          <w:position w:val="-12"/>
          <w:sz w:val="17"/>
          <w:szCs w:val="17"/>
          <w:lang w:val="ru-RU"/>
        </w:rPr>
        <w:object w:dxaOrig="499" w:dyaOrig="400">
          <v:shape id="_x0000_i1112" type="#_x0000_t75" style="width:25.65pt;height:19.75pt" o:ole="">
            <v:imagedata r:id="rId161" o:title=""/>
          </v:shape>
          <o:OLEObject Type="Embed" ProgID="Equation.3" ShapeID="_x0000_i1112" DrawAspect="Content" ObjectID="_1477064819" r:id="rId162"/>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гілка окремої послідовності кодових слів</w:t>
      </w:r>
      <w:r w:rsidR="00581023" w:rsidRPr="00277FF7">
        <w:t xml:space="preserve"> </w:t>
      </w:r>
      <w:r w:rsidRPr="00551605">
        <w:rPr>
          <w:rFonts w:ascii="Microsoft Sans Serif" w:hAnsi="Microsoft Sans Serif" w:cs="Microsoft Sans Serif"/>
          <w:position w:val="-6"/>
          <w:sz w:val="17"/>
          <w:szCs w:val="17"/>
          <w:lang w:val="ru-RU"/>
        </w:rPr>
        <w:object w:dxaOrig="460" w:dyaOrig="320">
          <v:shape id="_x0000_i1116" type="#_x0000_t75" style="width:23.65pt;height:15.8pt" o:ole="">
            <v:imagedata r:id="rId163" o:title=""/>
          </v:shape>
          <o:OLEObject Type="Embed" ProgID="Equation.3" ShapeID="_x0000_i1116" DrawAspect="Content" ObjectID="_1477064820" r:id="rId164"/>
        </w:object>
      </w:r>
      <w:r>
        <w:rPr>
          <w:rFonts w:ascii="Microsoft Sans Serif" w:hAnsi="Microsoft Sans Serif" w:cs="Microsoft Sans Serif"/>
          <w:sz w:val="17"/>
          <w:szCs w:val="17"/>
          <w:lang w:val="ru-RU"/>
        </w:rPr>
        <w:t>,</w:t>
      </w:r>
    </w:p>
    <w:p w:rsidR="00FB65D8" w:rsidRPr="00277FF7" w:rsidRDefault="00551605" w:rsidP="00277FF7">
      <w:pPr>
        <w:spacing w:line="360" w:lineRule="auto"/>
        <w:ind w:firstLine="709"/>
      </w:pPr>
      <w:r w:rsidRPr="00551605">
        <w:rPr>
          <w:rFonts w:ascii="Microsoft Sans Serif" w:hAnsi="Microsoft Sans Serif" w:cs="Microsoft Sans Serif"/>
          <w:position w:val="-14"/>
          <w:sz w:val="17"/>
          <w:szCs w:val="17"/>
          <w:lang w:val="ru-RU"/>
        </w:rPr>
        <w:object w:dxaOrig="300" w:dyaOrig="380">
          <v:shape id="_x0000_i1113" type="#_x0000_t75" style="width:14.8pt;height:18.75pt" o:ole="">
            <v:imagedata r:id="rId165" o:title=""/>
          </v:shape>
          <o:OLEObject Type="Embed" ProgID="Equation.3" ShapeID="_x0000_i1113" DrawAspect="Content" ObjectID="_1477064821" r:id="rId166"/>
        </w:object>
      </w:r>
      <w:r w:rsidR="00581023" w:rsidRPr="00277FF7">
        <w:t xml:space="preserve"> </w:t>
      </w:r>
      <w:r>
        <w:rPr>
          <w:rFonts w:eastAsia="Times New Roman CYR"/>
          <w:sz w:val="28"/>
          <w:szCs w:val="28"/>
        </w:rPr>
        <w:t>- 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4"/>
          <w:sz w:val="17"/>
          <w:szCs w:val="17"/>
          <w:lang w:val="ru-RU"/>
        </w:rPr>
        <w:object w:dxaOrig="300" w:dyaOrig="380">
          <v:shape id="_x0000_i1117" type="#_x0000_t75" style="width:14.8pt;height:18.75pt" o:ole="">
            <v:imagedata r:id="rId167" o:title=""/>
          </v:shape>
          <o:OLEObject Type="Embed" ProgID="Equation.3" ShapeID="_x0000_i1117" DrawAspect="Content" ObjectID="_1477064822" r:id="rId168"/>
        </w:object>
      </w:r>
      <w:r>
        <w:rPr>
          <w:rFonts w:ascii="Microsoft Sans Serif" w:hAnsi="Microsoft Sans Serif" w:cs="Microsoft Sans Serif"/>
          <w:sz w:val="17"/>
          <w:szCs w:val="17"/>
          <w:lang w:val="ru-RU"/>
        </w:rPr>
        <w:t>,</w:t>
      </w:r>
    </w:p>
    <w:p w:rsidR="00FB65D8" w:rsidRPr="00277FF7" w:rsidRDefault="00551605" w:rsidP="00580ABE">
      <w:pPr>
        <w:spacing w:line="360" w:lineRule="auto"/>
        <w:ind w:firstLine="709"/>
        <w:jc w:val="both"/>
      </w:pPr>
      <w:r w:rsidRPr="00551605">
        <w:rPr>
          <w:rFonts w:ascii="Microsoft Sans Serif" w:hAnsi="Microsoft Sans Serif" w:cs="Microsoft Sans Serif"/>
          <w:position w:val="-14"/>
          <w:sz w:val="17"/>
          <w:szCs w:val="17"/>
          <w:lang w:val="ru-RU"/>
        </w:rPr>
        <w:object w:dxaOrig="520" w:dyaOrig="420">
          <v:shape id="_x0000_i1114" type="#_x0000_t75" style="width:25.65pt;height:20.7pt" o:ole="">
            <v:imagedata r:id="rId169" o:title=""/>
          </v:shape>
          <o:OLEObject Type="Embed" ProgID="Equation.3" ShapeID="_x0000_i1114" DrawAspect="Content" ObjectID="_1477064823" r:id="rId170"/>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2"/>
          <w:sz w:val="17"/>
          <w:szCs w:val="17"/>
          <w:lang w:val="ru-RU"/>
        </w:rPr>
        <w:object w:dxaOrig="499" w:dyaOrig="400">
          <v:shape id="_x0000_i1115" type="#_x0000_t75" style="width:25.65pt;height:19.75pt" o:ole="">
            <v:imagedata r:id="rId171" o:title=""/>
          </v:shape>
          <o:OLEObject Type="Embed" ProgID="Equation.3" ShapeID="_x0000_i1115" DrawAspect="Content" ObjectID="_1477064824" r:id="rId172"/>
        </w:object>
      </w:r>
      <w:r w:rsidR="00581023" w:rsidRPr="00277FF7">
        <w:rPr>
          <w:rFonts w:eastAsia="Times New Roman CYR"/>
          <w:sz w:val="28"/>
          <w:szCs w:val="28"/>
        </w:rPr>
        <w:t xml:space="preserve">, </w:t>
      </w:r>
      <w:r>
        <w:rPr>
          <w:rFonts w:eastAsia="Times New Roman CYR"/>
          <w:sz w:val="28"/>
          <w:szCs w:val="28"/>
        </w:rPr>
        <w:t>а</w:t>
      </w:r>
      <w:r w:rsidR="00581023" w:rsidRPr="00277FF7">
        <w:rPr>
          <w:rFonts w:eastAsia="Times New Roman CYR"/>
          <w:sz w:val="28"/>
          <w:szCs w:val="28"/>
        </w:rPr>
        <w:t xml:space="preserve"> кожна гілка складається з n кодових символів.</w:t>
      </w:r>
    </w:p>
    <w:p w:rsidR="00FB65D8" w:rsidRPr="00277FF7" w:rsidRDefault="00581023" w:rsidP="00580ABE">
      <w:pPr>
        <w:spacing w:line="360" w:lineRule="auto"/>
        <w:ind w:firstLine="709"/>
        <w:jc w:val="both"/>
      </w:pPr>
      <w:r w:rsidRPr="00277FF7">
        <w:rPr>
          <w:rFonts w:eastAsia="Times New Roman CYR"/>
          <w:sz w:val="28"/>
          <w:szCs w:val="28"/>
        </w:rPr>
        <w:t xml:space="preserve">Задача декодування полягає у виборі шляху крізь грати, показану на </w:t>
      </w:r>
      <w:r w:rsidR="00E7795E">
        <w:rPr>
          <w:rFonts w:eastAsia="Times New Roman CYR"/>
          <w:sz w:val="28"/>
          <w:szCs w:val="28"/>
        </w:rPr>
        <w:t>рис. 1</w:t>
      </w:r>
      <w:r w:rsidRPr="00277FF7">
        <w:rPr>
          <w:rFonts w:eastAsia="Times New Roman CYR"/>
          <w:sz w:val="28"/>
          <w:szCs w:val="28"/>
        </w:rPr>
        <w:t xml:space="preserve">.10 (кожен можливий шлях визначає послідовність кодових слів), таким чином, щоб </w:t>
      </w:r>
      <w:r w:rsidR="00E84E6A">
        <w:rPr>
          <w:rFonts w:eastAsia="Times New Roman CYR"/>
          <w:sz w:val="28"/>
          <w:szCs w:val="28"/>
        </w:rPr>
        <w:t>вираз</w:t>
      </w:r>
    </w:p>
    <w:p w:rsidR="00FB65D8" w:rsidRPr="00277FF7" w:rsidRDefault="00581023" w:rsidP="00580ABE">
      <w:pPr>
        <w:spacing w:line="360" w:lineRule="auto"/>
        <w:ind w:firstLine="709"/>
        <w:jc w:val="both"/>
      </w:pPr>
      <w:r w:rsidRPr="00277FF7">
        <w:rPr>
          <w:rFonts w:eastAsia="Times New Roman CYR"/>
          <w:sz w:val="28"/>
          <w:szCs w:val="28"/>
        </w:rPr>
        <w:lastRenderedPageBreak/>
        <w:t> </w:t>
      </w:r>
      <w:r w:rsidR="00551605" w:rsidRPr="00551605">
        <w:rPr>
          <w:rFonts w:ascii="Microsoft Sans Serif" w:hAnsi="Microsoft Sans Serif" w:cs="Microsoft Sans Serif"/>
          <w:position w:val="-32"/>
          <w:sz w:val="17"/>
          <w:szCs w:val="17"/>
          <w:lang w:val="ru-RU"/>
        </w:rPr>
        <w:object w:dxaOrig="1820" w:dyaOrig="720">
          <v:shape id="_x0000_i1118" type="#_x0000_t75" style="width:90.75pt;height:36.5pt" o:ole="">
            <v:imagedata r:id="rId173" o:title=""/>
          </v:shape>
          <o:OLEObject Type="Embed" ProgID="Equation.3" ShapeID="_x0000_i1118" DrawAspect="Content" ObjectID="_1477064825" r:id="rId174"/>
        </w:object>
      </w:r>
      <w:r w:rsidRPr="00277FF7">
        <w:t xml:space="preserve"> </w:t>
      </w:r>
      <w:r w:rsidRPr="00277FF7">
        <w:rPr>
          <w:rFonts w:eastAsia="Times New Roman CYR"/>
          <w:sz w:val="28"/>
          <w:szCs w:val="28"/>
        </w:rPr>
        <w:t>бу</w:t>
      </w:r>
      <w:r w:rsidR="00E84E6A">
        <w:rPr>
          <w:rFonts w:eastAsia="Times New Roman CYR"/>
          <w:sz w:val="28"/>
          <w:szCs w:val="28"/>
        </w:rPr>
        <w:t>в</w:t>
      </w:r>
      <w:r w:rsidRPr="00277FF7">
        <w:rPr>
          <w:rFonts w:eastAsia="Times New Roman CYR"/>
          <w:sz w:val="28"/>
          <w:szCs w:val="28"/>
        </w:rPr>
        <w:t xml:space="preserve"> максимальним. (</w:t>
      </w:r>
      <w:r w:rsidR="00580ABE">
        <w:rPr>
          <w:rFonts w:eastAsia="Times New Roman CYR"/>
          <w:sz w:val="28"/>
          <w:szCs w:val="28"/>
        </w:rPr>
        <w:t>1</w:t>
      </w:r>
      <w:r w:rsidRPr="00277FF7">
        <w:rPr>
          <w:rFonts w:eastAsia="Times New Roman CYR"/>
          <w:sz w:val="28"/>
          <w:szCs w:val="28"/>
        </w:rPr>
        <w:t>.3)</w:t>
      </w:r>
    </w:p>
    <w:p w:rsidR="00FB65D8" w:rsidRPr="00277FF7" w:rsidRDefault="00581023" w:rsidP="00580ABE">
      <w:pPr>
        <w:spacing w:line="360" w:lineRule="auto"/>
        <w:ind w:firstLine="709"/>
        <w:jc w:val="both"/>
      </w:pPr>
      <w:r w:rsidRPr="00277FF7">
        <w:rPr>
          <w:rFonts w:eastAsia="Times New Roman CYR"/>
          <w:sz w:val="28"/>
          <w:szCs w:val="28"/>
        </w:rPr>
        <w:t> Як правило, при обчисленнях зручніше користуватися логарифмом</w:t>
      </w:r>
      <w:r w:rsidRPr="00277FF7">
        <w:rPr>
          <w:sz w:val="28"/>
          <w:szCs w:val="28"/>
        </w:rPr>
        <w:t xml:space="preserve"> </w:t>
      </w:r>
      <w:r w:rsidRPr="00277FF7">
        <w:rPr>
          <w:rFonts w:eastAsia="Times New Roman CYR"/>
          <w:sz w:val="28"/>
          <w:szCs w:val="28"/>
        </w:rPr>
        <w:t xml:space="preserve">функції правдоподібності, оскільки це дозволяє </w:t>
      </w:r>
      <w:r w:rsidR="00E84E6A">
        <w:rPr>
          <w:rFonts w:eastAsia="Times New Roman CYR"/>
          <w:sz w:val="28"/>
          <w:szCs w:val="28"/>
        </w:rPr>
        <w:t>вираз</w:t>
      </w:r>
      <w:r w:rsidRPr="00277FF7">
        <w:rPr>
          <w:rFonts w:eastAsia="Times New Roman CYR"/>
          <w:sz w:val="28"/>
          <w:szCs w:val="28"/>
        </w:rPr>
        <w:t xml:space="preserve"> замінити підсумовуванням.</w:t>
      </w:r>
      <w:r w:rsidR="00EE1787">
        <w:rPr>
          <w:rFonts w:eastAsia="Times New Roman CYR"/>
          <w:sz w:val="28"/>
          <w:szCs w:val="28"/>
        </w:rPr>
        <w:t xml:space="preserve"> </w:t>
      </w:r>
      <w:r w:rsidRPr="00277FF7">
        <w:rPr>
          <w:rFonts w:eastAsia="Times New Roman CYR"/>
          <w:sz w:val="28"/>
          <w:szCs w:val="28"/>
        </w:rPr>
        <w:t>Ми можемо скористатися таким перетворенням, оскільки логарифм є монотонно зростаючою функцією і, отже, не внесе змін у вибір остаточного кодового слова. Логарифмічну функцію правдоподібності можна визначити наступним чином:</w:t>
      </w:r>
    </w:p>
    <w:p w:rsidR="00FB65D8" w:rsidRPr="00277FF7" w:rsidRDefault="00E84E6A" w:rsidP="00277FF7">
      <w:pPr>
        <w:spacing w:line="360" w:lineRule="auto"/>
        <w:ind w:firstLine="709"/>
      </w:pPr>
      <w:r w:rsidRPr="00E84E6A">
        <w:rPr>
          <w:rFonts w:ascii="Microsoft Sans Serif" w:hAnsi="Microsoft Sans Serif" w:cs="Microsoft Sans Serif"/>
          <w:position w:val="-30"/>
          <w:sz w:val="17"/>
          <w:szCs w:val="17"/>
          <w:lang w:val="ru-RU"/>
        </w:rPr>
        <w:object w:dxaOrig="6060" w:dyaOrig="700">
          <v:shape id="_x0000_i1119" type="#_x0000_t75" style="width:302.8pt;height:35.5pt" o:ole="">
            <v:imagedata r:id="rId175" o:title=""/>
          </v:shape>
          <o:OLEObject Type="Embed" ProgID="Equation.3" ShapeID="_x0000_i1119" DrawAspect="Content" ObjectID="_1477064826" r:id="rId176"/>
        </w:object>
      </w:r>
      <w:r w:rsidR="00581023" w:rsidRPr="00277FF7">
        <w:t xml:space="preserve"> </w:t>
      </w:r>
      <w:r w:rsidR="00581023" w:rsidRPr="00277FF7">
        <w:rPr>
          <w:rFonts w:eastAsia="Times New Roman CYR"/>
          <w:sz w:val="28"/>
          <w:szCs w:val="28"/>
        </w:rPr>
        <w:t>(</w:t>
      </w:r>
      <w:r w:rsidR="00580ABE">
        <w:rPr>
          <w:rFonts w:eastAsia="Times New Roman CYR"/>
          <w:sz w:val="28"/>
          <w:szCs w:val="28"/>
        </w:rPr>
        <w:t>1</w:t>
      </w:r>
      <w:r w:rsidR="00581023" w:rsidRPr="00277FF7">
        <w:rPr>
          <w:rFonts w:eastAsia="Times New Roman CYR"/>
          <w:sz w:val="28"/>
          <w:szCs w:val="28"/>
        </w:rPr>
        <w:t>.4)</w:t>
      </w:r>
    </w:p>
    <w:p w:rsidR="00FB65D8" w:rsidRPr="00277FF7" w:rsidRDefault="00581023" w:rsidP="00EE1787">
      <w:pPr>
        <w:spacing w:line="360" w:lineRule="auto"/>
        <w:ind w:firstLine="709"/>
        <w:jc w:val="both"/>
      </w:pPr>
      <w:r w:rsidRPr="00277FF7">
        <w:rPr>
          <w:rFonts w:eastAsia="Times New Roman CYR"/>
          <w:sz w:val="28"/>
          <w:szCs w:val="28"/>
        </w:rPr>
        <w:t xml:space="preserve"> Тепер завдання декодування полягає у виборі шляху вздовж дерева на </w:t>
      </w:r>
      <w:r w:rsidR="00E7795E">
        <w:rPr>
          <w:rFonts w:eastAsia="Times New Roman CYR"/>
          <w:sz w:val="28"/>
          <w:szCs w:val="28"/>
        </w:rPr>
        <w:t>рис. 1</w:t>
      </w:r>
      <w:r w:rsidRPr="00277FF7">
        <w:rPr>
          <w:rFonts w:eastAsia="Times New Roman CYR"/>
          <w:sz w:val="28"/>
          <w:szCs w:val="28"/>
        </w:rPr>
        <w:t xml:space="preserve">.9 або решітки на </w:t>
      </w:r>
      <w:r w:rsidR="00E7795E">
        <w:rPr>
          <w:rFonts w:eastAsia="Times New Roman CYR"/>
          <w:sz w:val="28"/>
          <w:szCs w:val="28"/>
        </w:rPr>
        <w:t>рис. 1</w:t>
      </w:r>
      <w:r w:rsidRPr="00277FF7">
        <w:rPr>
          <w:rFonts w:eastAsia="Times New Roman CYR"/>
          <w:sz w:val="28"/>
          <w:szCs w:val="28"/>
        </w:rPr>
        <w:t>.10 таким чином, щоб</w:t>
      </w:r>
      <w:r w:rsidRPr="00277FF7">
        <w:t xml:space="preserve"> </w:t>
      </w:r>
      <w:r w:rsidR="0063383B" w:rsidRPr="0063383B">
        <w:rPr>
          <w:rFonts w:ascii="Microsoft Sans Serif" w:hAnsi="Microsoft Sans Serif" w:cs="Microsoft Sans Serif"/>
          <w:position w:val="-12"/>
          <w:sz w:val="17"/>
          <w:szCs w:val="17"/>
          <w:lang w:val="ru-RU"/>
        </w:rPr>
        <w:object w:dxaOrig="639" w:dyaOrig="360">
          <v:shape id="_x0000_i1120" type="#_x0000_t75" style="width:31.55pt;height:18.75pt" o:ole="">
            <v:imagedata r:id="rId177" o:title=""/>
          </v:shape>
          <o:OLEObject Type="Embed" ProgID="Equation.3" ShapeID="_x0000_i1120" DrawAspect="Content" ObjectID="_1477064827" r:id="rId178"/>
        </w:object>
      </w:r>
      <w:r w:rsidR="0063383B">
        <w:rPr>
          <w:rFonts w:ascii="Microsoft Sans Serif" w:hAnsi="Microsoft Sans Serif" w:cs="Microsoft Sans Serif"/>
          <w:sz w:val="17"/>
          <w:szCs w:val="17"/>
          <w:lang w:val="ru-RU"/>
        </w:rPr>
        <w:t xml:space="preserve"> </w:t>
      </w:r>
      <w:r w:rsidRPr="00277FF7">
        <w:rPr>
          <w:rFonts w:eastAsia="Times New Roman CYR"/>
          <w:sz w:val="28"/>
          <w:szCs w:val="28"/>
        </w:rPr>
        <w:t>було максимальним.</w:t>
      </w:r>
      <w:r w:rsidR="00EE1787">
        <w:rPr>
          <w:rFonts w:eastAsia="Times New Roman CYR"/>
          <w:sz w:val="28"/>
          <w:szCs w:val="28"/>
        </w:rPr>
        <w:t xml:space="preserve"> </w:t>
      </w:r>
      <w:r w:rsidRPr="00277FF7">
        <w:rPr>
          <w:rFonts w:eastAsia="Times New Roman CYR"/>
          <w:sz w:val="28"/>
          <w:szCs w:val="28"/>
        </w:rPr>
        <w:t xml:space="preserve">При декодуванні згортальних кодів можна використовувати як деревоподібну, так і </w:t>
      </w:r>
      <w:r w:rsidR="0063383B" w:rsidRPr="00277FF7">
        <w:rPr>
          <w:rFonts w:eastAsia="Times New Roman CYR"/>
          <w:sz w:val="28"/>
          <w:szCs w:val="28"/>
        </w:rPr>
        <w:t>ґратчасту</w:t>
      </w:r>
      <w:r w:rsidRPr="00277FF7">
        <w:rPr>
          <w:rFonts w:eastAsia="Times New Roman CYR"/>
          <w:sz w:val="28"/>
          <w:szCs w:val="28"/>
        </w:rPr>
        <w:t xml:space="preserve"> структуру. При </w:t>
      </w:r>
      <w:r w:rsidR="0063383B" w:rsidRPr="00277FF7">
        <w:rPr>
          <w:rFonts w:eastAsia="Times New Roman CYR"/>
          <w:sz w:val="28"/>
          <w:szCs w:val="28"/>
        </w:rPr>
        <w:t>деревовидно</w:t>
      </w:r>
      <w:r w:rsidR="0063383B">
        <w:rPr>
          <w:rFonts w:eastAsia="Times New Roman CYR"/>
          <w:sz w:val="28"/>
          <w:szCs w:val="28"/>
        </w:rPr>
        <w:t>му</w:t>
      </w:r>
      <w:r w:rsidRPr="00277FF7">
        <w:rPr>
          <w:rFonts w:eastAsia="Times New Roman CYR"/>
          <w:sz w:val="28"/>
          <w:szCs w:val="28"/>
        </w:rPr>
        <w:t xml:space="preserve"> поданні коду ігнорується те, що шляхи знову об'єднуються. Для двійкового коду кількість можливих послідовностей, що складаються з L кодових слів, так само 2</w:t>
      </w:r>
      <w:r w:rsidRPr="00277FF7">
        <w:rPr>
          <w:rFonts w:eastAsia="Times New Roman CYR"/>
          <w:sz w:val="28"/>
          <w:szCs w:val="28"/>
          <w:vertAlign w:val="superscript"/>
        </w:rPr>
        <w:t>L</w:t>
      </w:r>
      <w:r w:rsidRPr="0063383B">
        <w:rPr>
          <w:rFonts w:eastAsia="Times New Roman CYR"/>
          <w:sz w:val="28"/>
          <w:szCs w:val="28"/>
        </w:rPr>
        <w:t>.</w:t>
      </w:r>
      <w:r w:rsidRPr="00277FF7">
        <w:rPr>
          <w:rFonts w:eastAsia="Times New Roman CYR"/>
          <w:sz w:val="28"/>
          <w:szCs w:val="28"/>
        </w:rPr>
        <w:t xml:space="preserve"> Тому декодування отриманих послідовностей, засноване на принципі максимального правдоподібності з використанням деревовидної діаграми, вимагає методу "грубої сили" або вичерпного зіставлення 2</w:t>
      </w:r>
      <w:r w:rsidRPr="00277FF7">
        <w:rPr>
          <w:rFonts w:eastAsia="Times New Roman CYR"/>
          <w:sz w:val="28"/>
          <w:szCs w:val="28"/>
          <w:vertAlign w:val="superscript"/>
        </w:rPr>
        <w:t>L</w:t>
      </w:r>
      <w:r w:rsidRPr="00277FF7">
        <w:t xml:space="preserve"> </w:t>
      </w:r>
      <w:r w:rsidRPr="00277FF7">
        <w:rPr>
          <w:rFonts w:eastAsia="Times New Roman CYR"/>
          <w:sz w:val="28"/>
          <w:szCs w:val="28"/>
        </w:rPr>
        <w:t>накопичених логарифмічних метрик правдоподібності, що описують всі варіанти можливих послідовностей кодових слів.</w:t>
      </w:r>
    </w:p>
    <w:p w:rsidR="00FB65D8" w:rsidRPr="00277FF7" w:rsidRDefault="00581023" w:rsidP="00580ABE">
      <w:pPr>
        <w:spacing w:line="360" w:lineRule="auto"/>
        <w:ind w:firstLine="709"/>
        <w:jc w:val="both"/>
      </w:pPr>
      <w:r w:rsidRPr="00277FF7">
        <w:rPr>
          <w:rFonts w:eastAsia="Times New Roman CYR"/>
          <w:sz w:val="28"/>
          <w:szCs w:val="28"/>
        </w:rPr>
        <w:t xml:space="preserve">Тому розглядати декодування на основі принципу максимальної правдоподібності за допомогою деревовидної структури практично неможливо. У попередньому розділі було показано, що при </w:t>
      </w:r>
      <w:r w:rsidR="008E33D3" w:rsidRPr="00277FF7">
        <w:rPr>
          <w:rFonts w:eastAsia="Times New Roman CYR"/>
          <w:sz w:val="28"/>
          <w:szCs w:val="28"/>
        </w:rPr>
        <w:t>ґратчастому</w:t>
      </w:r>
      <w:r w:rsidRPr="00277FF7">
        <w:rPr>
          <w:rFonts w:eastAsia="Times New Roman CYR"/>
          <w:sz w:val="28"/>
          <w:szCs w:val="28"/>
        </w:rPr>
        <w:t xml:space="preserve"> поданні коду декодер можна побудувати так, щоб можна було відмовлятися від шляхів, які не можуть бути кандидатами на роль максимально правдоподібно</w:t>
      </w:r>
      <w:r w:rsidR="00677BB3">
        <w:rPr>
          <w:rFonts w:eastAsia="Times New Roman CYR"/>
          <w:sz w:val="28"/>
          <w:szCs w:val="28"/>
        </w:rPr>
        <w:t>ї</w:t>
      </w:r>
      <w:r w:rsidRPr="00277FF7">
        <w:rPr>
          <w:rFonts w:eastAsia="Times New Roman CYR"/>
          <w:sz w:val="28"/>
          <w:szCs w:val="28"/>
        </w:rPr>
        <w:t xml:space="preserve"> послідовності. Шлях декодування вибирається з якогось скороченого набору вижи</w:t>
      </w:r>
      <w:r w:rsidR="00677BB3">
        <w:rPr>
          <w:rFonts w:eastAsia="Times New Roman CYR"/>
          <w:sz w:val="28"/>
          <w:szCs w:val="28"/>
        </w:rPr>
        <w:t>вших</w:t>
      </w:r>
      <w:r w:rsidRPr="00277FF7">
        <w:rPr>
          <w:rFonts w:eastAsia="Times New Roman CYR"/>
          <w:sz w:val="28"/>
          <w:szCs w:val="28"/>
        </w:rPr>
        <w:t xml:space="preserve"> шляхів. Такий декодер проте є оптимальним; в тому сенсі, що шлях декодування та</w:t>
      </w:r>
      <w:r w:rsidR="00677BB3">
        <w:rPr>
          <w:rFonts w:eastAsia="Times New Roman CYR"/>
          <w:sz w:val="28"/>
          <w:szCs w:val="28"/>
        </w:rPr>
        <w:t>кий-</w:t>
      </w:r>
      <w:r w:rsidRPr="00277FF7">
        <w:rPr>
          <w:rFonts w:eastAsia="Times New Roman CYR"/>
          <w:sz w:val="28"/>
          <w:szCs w:val="28"/>
        </w:rPr>
        <w:t>же, як і шлях, отриманий за допомогою декодера критері</w:t>
      </w:r>
      <w:r w:rsidR="00677BB3">
        <w:rPr>
          <w:rFonts w:eastAsia="Times New Roman CYR"/>
          <w:sz w:val="28"/>
          <w:szCs w:val="28"/>
        </w:rPr>
        <w:t>ї</w:t>
      </w:r>
      <w:r w:rsidRPr="00277FF7">
        <w:rPr>
          <w:rFonts w:eastAsia="Times New Roman CYR"/>
          <w:sz w:val="28"/>
          <w:szCs w:val="28"/>
        </w:rPr>
        <w:t xml:space="preserve"> максимальної правдоподібності, </w:t>
      </w:r>
      <w:r w:rsidR="00677BB3">
        <w:rPr>
          <w:rFonts w:eastAsia="Times New Roman CYR"/>
          <w:sz w:val="28"/>
          <w:szCs w:val="28"/>
        </w:rPr>
        <w:t xml:space="preserve"> </w:t>
      </w:r>
      <w:r w:rsidRPr="00277FF7">
        <w:rPr>
          <w:rFonts w:eastAsia="Times New Roman CYR"/>
          <w:sz w:val="28"/>
          <w:szCs w:val="28"/>
        </w:rPr>
        <w:t>діючого "грубою силою", однак попередня відмова від невдалих шляхів знижує складність декодування.</w:t>
      </w:r>
    </w:p>
    <w:p w:rsidR="00FB65D8" w:rsidRPr="00277FF7" w:rsidRDefault="00581023" w:rsidP="00580ABE">
      <w:pPr>
        <w:spacing w:line="360" w:lineRule="auto"/>
        <w:ind w:firstLine="709"/>
        <w:jc w:val="both"/>
      </w:pPr>
      <w:r w:rsidRPr="00277FF7">
        <w:rPr>
          <w:rFonts w:eastAsia="Times New Roman CYR"/>
          <w:sz w:val="28"/>
          <w:szCs w:val="28"/>
        </w:rPr>
        <w:lastRenderedPageBreak/>
        <w:t xml:space="preserve">Існує декілька алгоритмів, які дають приблизні розв'язання задачі декодування на основі критерію максимального правдоподібності, включаючи послідовний і </w:t>
      </w:r>
      <w:proofErr w:type="spellStart"/>
      <w:r w:rsidRPr="00277FF7">
        <w:rPr>
          <w:rFonts w:eastAsia="Times New Roman CYR"/>
          <w:sz w:val="28"/>
          <w:szCs w:val="28"/>
        </w:rPr>
        <w:t>пороговий</w:t>
      </w:r>
      <w:proofErr w:type="spellEnd"/>
      <w:r w:rsidRPr="00277FF7">
        <w:rPr>
          <w:rFonts w:eastAsia="Times New Roman CYR"/>
          <w:sz w:val="28"/>
          <w:szCs w:val="28"/>
        </w:rPr>
        <w:t xml:space="preserve">. Кожен з цих алгоритмів </w:t>
      </w:r>
      <w:r w:rsidR="00677BB3">
        <w:rPr>
          <w:rFonts w:eastAsia="Times New Roman CYR"/>
          <w:sz w:val="28"/>
          <w:szCs w:val="28"/>
        </w:rPr>
        <w:t>підходить</w:t>
      </w:r>
      <w:r w:rsidRPr="00277FF7">
        <w:rPr>
          <w:rFonts w:eastAsia="Times New Roman CYR"/>
          <w:sz w:val="28"/>
          <w:szCs w:val="28"/>
        </w:rPr>
        <w:t xml:space="preserve"> для вузькоспеціальних завдань; проте всі вони близькі до оптимального. Алгоритм декодування </w:t>
      </w:r>
      <w:r w:rsidR="00DE74FB" w:rsidRPr="00277FF7">
        <w:rPr>
          <w:rFonts w:eastAsia="Times New Roman CYR"/>
          <w:sz w:val="28"/>
          <w:szCs w:val="28"/>
        </w:rPr>
        <w:t>Вітербі</w:t>
      </w:r>
      <w:r w:rsidRPr="00277FF7">
        <w:rPr>
          <w:rFonts w:eastAsia="Times New Roman CYR"/>
          <w:sz w:val="28"/>
          <w:szCs w:val="28"/>
        </w:rPr>
        <w:t xml:space="preserve">, навпаки, здійснює декодування на основі критерію максимального правдоподібності ширше, отже, є оптимальним. Це не означає, що алгоритм </w:t>
      </w:r>
      <w:r w:rsidR="00DE74FB" w:rsidRPr="00277FF7">
        <w:rPr>
          <w:rFonts w:eastAsia="Times New Roman CYR"/>
          <w:sz w:val="28"/>
          <w:szCs w:val="28"/>
        </w:rPr>
        <w:t>Вітербі</w:t>
      </w:r>
      <w:r w:rsidRPr="00277FF7">
        <w:rPr>
          <w:rFonts w:eastAsia="Times New Roman CYR"/>
          <w:sz w:val="28"/>
          <w:szCs w:val="28"/>
        </w:rPr>
        <w:t xml:space="preserve"> в будь</w:t>
      </w:r>
      <w:r w:rsidR="004802ED">
        <w:rPr>
          <w:rFonts w:eastAsia="Times New Roman CYR"/>
          <w:sz w:val="28"/>
          <w:szCs w:val="28"/>
        </w:rPr>
        <w:t>-якій</w:t>
      </w:r>
      <w:r w:rsidRPr="00277FF7">
        <w:rPr>
          <w:rFonts w:eastAsia="Times New Roman CYR"/>
          <w:sz w:val="28"/>
          <w:szCs w:val="28"/>
        </w:rPr>
        <w:t xml:space="preserve"> реалізації є найкращим; при його використанні існують жорсткі умови, що накладаються на апаратне забезпечення. Алгоритм </w:t>
      </w:r>
      <w:r w:rsidR="00DE74FB" w:rsidRPr="00277FF7">
        <w:rPr>
          <w:rFonts w:eastAsia="Times New Roman CYR"/>
          <w:sz w:val="28"/>
          <w:szCs w:val="28"/>
        </w:rPr>
        <w:t>Вітербі</w:t>
      </w:r>
      <w:r w:rsidRPr="00277FF7">
        <w:rPr>
          <w:rFonts w:eastAsia="Times New Roman CYR"/>
          <w:sz w:val="28"/>
          <w:szCs w:val="28"/>
        </w:rPr>
        <w:t xml:space="preserve"> буде описаний у наступних розділах.</w:t>
      </w:r>
    </w:p>
    <w:p w:rsidR="00FB65D8" w:rsidRPr="00277FF7" w:rsidRDefault="00E7795E" w:rsidP="00EE178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.1 Алгоритм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У 1967 році </w:t>
      </w:r>
      <w:r w:rsidR="00DE74FB" w:rsidRPr="00277FF7">
        <w:rPr>
          <w:rFonts w:eastAsia="Times New Roman CYR"/>
          <w:sz w:val="28"/>
          <w:szCs w:val="28"/>
        </w:rPr>
        <w:t>Вітербі</w:t>
      </w:r>
      <w:r w:rsidRPr="00277FF7">
        <w:rPr>
          <w:rFonts w:eastAsia="Times New Roman CYR"/>
          <w:sz w:val="28"/>
          <w:szCs w:val="28"/>
        </w:rPr>
        <w:t xml:space="preserve"> розробив і проаналізував алгоритм, в якому, по суті, реалізується декодування, засноване на принципі максимально</w:t>
      </w:r>
      <w:r w:rsidR="00FB15E3">
        <w:rPr>
          <w:rFonts w:eastAsia="Times New Roman CYR"/>
          <w:sz w:val="28"/>
          <w:szCs w:val="28"/>
        </w:rPr>
        <w:t>ї</w:t>
      </w:r>
      <w:r w:rsidRPr="00277FF7">
        <w:rPr>
          <w:rFonts w:eastAsia="Times New Roman CYR"/>
          <w:sz w:val="28"/>
          <w:szCs w:val="28"/>
        </w:rPr>
        <w:t xml:space="preserve"> правдоподібності; проте в ньому зменшується обчислювальн</w:t>
      </w:r>
      <w:r w:rsidR="00FB15E3">
        <w:rPr>
          <w:rFonts w:eastAsia="Times New Roman CYR"/>
          <w:sz w:val="28"/>
          <w:szCs w:val="28"/>
        </w:rPr>
        <w:t>е</w:t>
      </w:r>
      <w:r w:rsidRPr="00277FF7">
        <w:rPr>
          <w:rFonts w:eastAsia="Times New Roman CYR"/>
          <w:sz w:val="28"/>
          <w:szCs w:val="28"/>
        </w:rPr>
        <w:t xml:space="preserve"> навантаження за рахунок використання особливостей структури конкретної решітки коду. Перевага декодування </w:t>
      </w:r>
      <w:r w:rsidR="00DE74FB" w:rsidRPr="00277FF7">
        <w:rPr>
          <w:rFonts w:eastAsia="Times New Roman CYR"/>
          <w:sz w:val="28"/>
          <w:szCs w:val="28"/>
        </w:rPr>
        <w:t>Вітербі</w:t>
      </w:r>
      <w:r w:rsidRPr="00277FF7">
        <w:rPr>
          <w:rFonts w:eastAsia="Times New Roman CYR"/>
          <w:sz w:val="28"/>
          <w:szCs w:val="28"/>
        </w:rPr>
        <w:t>, порівняно з декодуванням</w:t>
      </w:r>
      <w:r w:rsidRPr="00277FF7">
        <w:rPr>
          <w:sz w:val="28"/>
          <w:szCs w:val="28"/>
        </w:rPr>
        <w:t xml:space="preserve"> </w:t>
      </w:r>
      <w:r w:rsidRPr="00277FF7">
        <w:rPr>
          <w:rFonts w:eastAsia="Times New Roman CYR"/>
          <w:sz w:val="28"/>
          <w:szCs w:val="28"/>
        </w:rPr>
        <w:t>за методом "грубої сили", полягає в тому, що складність декодера Вітерб</w:t>
      </w:r>
      <w:r w:rsidR="00EE1787">
        <w:rPr>
          <w:rFonts w:eastAsia="Times New Roman CYR"/>
          <w:sz w:val="28"/>
          <w:szCs w:val="28"/>
        </w:rPr>
        <w:t>і</w:t>
      </w:r>
      <w:r w:rsidRPr="00277FF7">
        <w:rPr>
          <w:rFonts w:eastAsia="Times New Roman CYR"/>
          <w:sz w:val="28"/>
          <w:szCs w:val="28"/>
        </w:rPr>
        <w:t xml:space="preserve"> не є функцією кількості символів в послідовності кодових слів.</w:t>
      </w:r>
      <w:r w:rsidR="00EE1787">
        <w:rPr>
          <w:rFonts w:eastAsia="Times New Roman CYR"/>
          <w:sz w:val="28"/>
          <w:szCs w:val="28"/>
        </w:rPr>
        <w:t xml:space="preserve"> </w:t>
      </w:r>
      <w:r w:rsidRPr="00277FF7">
        <w:rPr>
          <w:rFonts w:eastAsia="Times New Roman CYR"/>
          <w:sz w:val="28"/>
          <w:szCs w:val="28"/>
        </w:rPr>
        <w:t xml:space="preserve">Алгоритм включає в себе обчислення </w:t>
      </w:r>
      <w:r w:rsidR="00723933">
        <w:rPr>
          <w:rFonts w:eastAsia="Times New Roman CYR"/>
          <w:sz w:val="28"/>
          <w:szCs w:val="28"/>
        </w:rPr>
        <w:t>міри</w:t>
      </w:r>
      <w:r w:rsidRPr="00277FF7">
        <w:rPr>
          <w:rFonts w:eastAsia="Times New Roman CYR"/>
          <w:sz w:val="28"/>
          <w:szCs w:val="28"/>
        </w:rPr>
        <w:t xml:space="preserve"> подібності (або відстані), між сигналом, отриманим в момент часу</w:t>
      </w:r>
      <w:r w:rsidRPr="00277FF7">
        <w:rPr>
          <w:sz w:val="28"/>
          <w:szCs w:val="28"/>
        </w:rPr>
        <w:t xml:space="preserve"> </w:t>
      </w:r>
      <w:r w:rsidRPr="00723933">
        <w:rPr>
          <w:rFonts w:eastAsia="Times New Roman CYR"/>
          <w:i/>
          <w:iCs/>
          <w:sz w:val="28"/>
          <w:szCs w:val="28"/>
        </w:rPr>
        <w:t>t</w:t>
      </w:r>
      <w:r w:rsidRPr="00723933">
        <w:rPr>
          <w:rFonts w:eastAsia="Times New Roman CYR"/>
          <w:i/>
          <w:iCs/>
          <w:sz w:val="28"/>
          <w:szCs w:val="28"/>
          <w:vertAlign w:val="subscript"/>
        </w:rPr>
        <w:t>i</w:t>
      </w:r>
      <w:r w:rsidRPr="00723933">
        <w:rPr>
          <w:rFonts w:eastAsia="Times New Roman CYR"/>
          <w:iCs/>
          <w:sz w:val="28"/>
          <w:szCs w:val="28"/>
        </w:rPr>
        <w:t>,</w:t>
      </w:r>
      <w:r w:rsidRPr="00277FF7">
        <w:rPr>
          <w:rFonts w:eastAsia="Times New Roman CYR"/>
          <w:sz w:val="28"/>
          <w:szCs w:val="28"/>
        </w:rPr>
        <w:t xml:space="preserve"> і всіма шляхами решітки, що входять в кожний стан в момент часу</w:t>
      </w:r>
      <w:r w:rsidRPr="00277FF7">
        <w:rPr>
          <w:sz w:val="28"/>
          <w:szCs w:val="28"/>
        </w:rPr>
        <w:t xml:space="preserve"> </w:t>
      </w:r>
      <w:r w:rsidRPr="00277FF7">
        <w:rPr>
          <w:rFonts w:eastAsia="Times New Roman CYR"/>
          <w:i/>
          <w:iCs/>
          <w:sz w:val="28"/>
          <w:szCs w:val="28"/>
        </w:rPr>
        <w:t>t</w:t>
      </w:r>
      <w:r w:rsidRPr="00277FF7">
        <w:rPr>
          <w:rFonts w:eastAsia="Times New Roman CYR"/>
          <w:i/>
          <w:iCs/>
          <w:sz w:val="28"/>
          <w:szCs w:val="28"/>
          <w:vertAlign w:val="subscript"/>
        </w:rPr>
        <w:t>i</w:t>
      </w:r>
      <w:r w:rsidRPr="00723933">
        <w:rPr>
          <w:rFonts w:eastAsia="Times New Roman CYR"/>
          <w:i/>
          <w:iCs/>
          <w:sz w:val="28"/>
          <w:szCs w:val="28"/>
        </w:rPr>
        <w:t>.</w:t>
      </w:r>
      <w:r w:rsidR="00723933">
        <w:rPr>
          <w:rFonts w:eastAsia="Times New Roman CYR"/>
          <w:i/>
          <w:iCs/>
          <w:sz w:val="28"/>
          <w:szCs w:val="28"/>
        </w:rPr>
        <w:t xml:space="preserve"> </w:t>
      </w:r>
      <w:r w:rsidRPr="00277FF7">
        <w:rPr>
          <w:rFonts w:eastAsia="Times New Roman CYR"/>
          <w:sz w:val="28"/>
          <w:szCs w:val="28"/>
        </w:rPr>
        <w:t xml:space="preserve">В алгоритмі </w:t>
      </w:r>
      <w:r w:rsidR="00DE74FB" w:rsidRPr="00277FF7">
        <w:rPr>
          <w:rFonts w:eastAsia="Times New Roman CYR"/>
          <w:sz w:val="28"/>
          <w:szCs w:val="28"/>
        </w:rPr>
        <w:t>Вітербі</w:t>
      </w:r>
      <w:r w:rsidRPr="00277FF7">
        <w:rPr>
          <w:rFonts w:eastAsia="Times New Roman CYR"/>
          <w:sz w:val="28"/>
          <w:szCs w:val="28"/>
        </w:rPr>
        <w:t xml:space="preserve"> не розглядаються ті шляхи решітки, які, згідно з принципом максимальної правдоподібності, завідомо не можуть бути оптимальними. Якщо в один і той же стан входять два шляхи, вибирається той, який має кращу метрику; такий шлях називається вижи</w:t>
      </w:r>
      <w:r w:rsidR="002A4410">
        <w:rPr>
          <w:rFonts w:eastAsia="Times New Roman CYR"/>
          <w:sz w:val="28"/>
          <w:szCs w:val="28"/>
        </w:rPr>
        <w:t>вшим</w:t>
      </w:r>
      <w:r w:rsidRPr="00277FF7">
        <w:rPr>
          <w:rFonts w:eastAsia="Times New Roman CYR"/>
          <w:sz w:val="28"/>
          <w:szCs w:val="28"/>
        </w:rPr>
        <w:t xml:space="preserve">. Відбір </w:t>
      </w:r>
      <w:r w:rsidR="00483A5B">
        <w:rPr>
          <w:rFonts w:eastAsia="Times New Roman CYR"/>
          <w:sz w:val="28"/>
          <w:szCs w:val="28"/>
        </w:rPr>
        <w:t>найкращих</w:t>
      </w:r>
      <w:r w:rsidRPr="00277FF7">
        <w:rPr>
          <w:rFonts w:eastAsia="Times New Roman CYR"/>
          <w:sz w:val="28"/>
          <w:szCs w:val="28"/>
        </w:rPr>
        <w:t xml:space="preserve"> шляхів виконується для кожного стану. Таким чином, декодер поглиблюється в грати, приймаючи рішення шляхом виключення менш ймовірних шляхів. Попередню відмову від малоймовірних шляхів спрощує процес декодування. У 1969 році </w:t>
      </w:r>
      <w:proofErr w:type="spellStart"/>
      <w:r w:rsidRPr="00277FF7">
        <w:rPr>
          <w:rFonts w:eastAsia="Times New Roman CYR"/>
          <w:sz w:val="28"/>
          <w:szCs w:val="28"/>
        </w:rPr>
        <w:t>Омура</w:t>
      </w:r>
      <w:proofErr w:type="spellEnd"/>
      <w:r w:rsidRPr="00277FF7">
        <w:rPr>
          <w:rFonts w:eastAsia="Times New Roman CYR"/>
          <w:sz w:val="28"/>
          <w:szCs w:val="28"/>
        </w:rPr>
        <w:t xml:space="preserve"> (</w:t>
      </w:r>
      <w:proofErr w:type="spellStart"/>
      <w:r w:rsidRPr="00277FF7">
        <w:rPr>
          <w:rFonts w:eastAsia="Times New Roman CYR"/>
          <w:sz w:val="28"/>
          <w:szCs w:val="28"/>
        </w:rPr>
        <w:t>Omura</w:t>
      </w:r>
      <w:proofErr w:type="spellEnd"/>
      <w:r w:rsidRPr="00277FF7">
        <w:rPr>
          <w:rFonts w:eastAsia="Times New Roman CYR"/>
          <w:sz w:val="28"/>
          <w:szCs w:val="28"/>
        </w:rPr>
        <w:t xml:space="preserve">) показав, що основу алгоритму </w:t>
      </w:r>
      <w:r w:rsidR="00DE74FB" w:rsidRPr="00277FF7">
        <w:rPr>
          <w:rFonts w:eastAsia="Times New Roman CYR"/>
          <w:sz w:val="28"/>
          <w:szCs w:val="28"/>
        </w:rPr>
        <w:t>Вітербі</w:t>
      </w:r>
      <w:r w:rsidRPr="00277FF7">
        <w:rPr>
          <w:rFonts w:eastAsia="Times New Roman CYR"/>
          <w:sz w:val="28"/>
          <w:szCs w:val="28"/>
        </w:rPr>
        <w:t xml:space="preserve"> становить оцінка максимуму правдоподібності. Слід зазначити, що задачу відбору оптимальних шляхів можна виразити як вибір </w:t>
      </w:r>
      <w:r w:rsidRPr="00277FF7">
        <w:rPr>
          <w:rFonts w:eastAsia="Times New Roman CYR"/>
          <w:sz w:val="28"/>
          <w:szCs w:val="28"/>
        </w:rPr>
        <w:lastRenderedPageBreak/>
        <w:t>кодового слова з максимальною метрикою правдоподібності або мінімально</w:t>
      </w:r>
      <w:r w:rsidR="002A4410">
        <w:rPr>
          <w:rFonts w:eastAsia="Times New Roman CYR"/>
          <w:sz w:val="28"/>
          <w:szCs w:val="28"/>
        </w:rPr>
        <w:t xml:space="preserve">ю </w:t>
      </w:r>
      <w:r w:rsidRPr="00277FF7">
        <w:rPr>
          <w:rFonts w:eastAsia="Times New Roman CYR"/>
          <w:sz w:val="28"/>
          <w:szCs w:val="28"/>
        </w:rPr>
        <w:t>метрикою відстані.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.2 Приклад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Для простоти припустимо, що ми маємо справу з каналом BSC; в такому випадку прийнятною мірою відстані буде відстань Хеммінга. </w:t>
      </w:r>
      <w:proofErr w:type="spellStart"/>
      <w:r w:rsidRPr="00277FF7">
        <w:rPr>
          <w:rFonts w:eastAsia="Times New Roman CYR"/>
          <w:sz w:val="28"/>
          <w:szCs w:val="28"/>
        </w:rPr>
        <w:t>Кодер</w:t>
      </w:r>
      <w:proofErr w:type="spellEnd"/>
      <w:r w:rsidRPr="00277FF7">
        <w:rPr>
          <w:rFonts w:eastAsia="Times New Roman CYR"/>
          <w:sz w:val="28"/>
          <w:szCs w:val="28"/>
        </w:rPr>
        <w:t xml:space="preserve"> для цього при</w:t>
      </w:r>
      <w:r w:rsidR="00AE4EAB">
        <w:rPr>
          <w:rFonts w:eastAsia="Times New Roman CYR"/>
          <w:sz w:val="28"/>
          <w:szCs w:val="28"/>
        </w:rPr>
        <w:t>кладу</w:t>
      </w:r>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 xml:space="preserve">.6, а решітчаста діаграма - на </w:t>
      </w:r>
      <w:r w:rsidR="00E7795E">
        <w:rPr>
          <w:rFonts w:eastAsia="Times New Roman CYR"/>
          <w:sz w:val="28"/>
          <w:szCs w:val="28"/>
        </w:rPr>
        <w:t>рис. 1</w:t>
      </w:r>
      <w:r w:rsidRPr="00277FF7">
        <w:rPr>
          <w:rFonts w:eastAsia="Times New Roman CYR"/>
          <w:sz w:val="28"/>
          <w:szCs w:val="28"/>
        </w:rPr>
        <w:t xml:space="preserve">.10. Для представлення декодера, як показано на </w:t>
      </w:r>
      <w:r w:rsidR="00E7795E">
        <w:rPr>
          <w:rFonts w:eastAsia="Times New Roman CYR"/>
          <w:sz w:val="28"/>
          <w:szCs w:val="28"/>
        </w:rPr>
        <w:t>рис. 1</w:t>
      </w:r>
      <w:r w:rsidRPr="00277FF7">
        <w:rPr>
          <w:rFonts w:eastAsia="Times New Roman CYR"/>
          <w:sz w:val="28"/>
          <w:szCs w:val="28"/>
        </w:rPr>
        <w:t xml:space="preserve">.11, можна скористатися подібною </w:t>
      </w:r>
      <w:r w:rsidR="00AE4EAB">
        <w:rPr>
          <w:rFonts w:eastAsia="Times New Roman CYR"/>
          <w:sz w:val="28"/>
          <w:szCs w:val="28"/>
        </w:rPr>
        <w:t>решіткою</w:t>
      </w:r>
      <w:r w:rsidRPr="00277FF7">
        <w:rPr>
          <w:rFonts w:eastAsia="Times New Roman CYR"/>
          <w:sz w:val="28"/>
          <w:szCs w:val="28"/>
        </w:rPr>
        <w:t>. Ми починаємо в момент часу</w:t>
      </w:r>
      <w:r w:rsidRPr="00277FF7">
        <w:rPr>
          <w:sz w:val="28"/>
          <w:szCs w:val="28"/>
        </w:rPr>
        <w:t xml:space="preserve"> </w:t>
      </w:r>
      <w:r w:rsidRPr="00AE4EAB">
        <w:rPr>
          <w:rFonts w:eastAsia="Times New Roman CYR"/>
          <w:i/>
          <w:sz w:val="28"/>
          <w:szCs w:val="28"/>
        </w:rPr>
        <w:t>t</w:t>
      </w:r>
      <w:r w:rsidRPr="00AE4EAB">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в стані 00 (внаслідок очистки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між повідомленнями декодер знаходиться в початковому стані).</w:t>
      </w:r>
      <w:r w:rsidR="00EE1787">
        <w:rPr>
          <w:rFonts w:eastAsia="Times New Roman CYR"/>
          <w:sz w:val="28"/>
          <w:szCs w:val="28"/>
        </w:rPr>
        <w:t xml:space="preserve"> </w:t>
      </w:r>
      <w:r w:rsidRPr="00277FF7">
        <w:rPr>
          <w:rFonts w:eastAsia="Times New Roman CYR"/>
          <w:sz w:val="28"/>
          <w:szCs w:val="28"/>
        </w:rPr>
        <w:t>Оскільки в цьому прикладі можливі тільки два переход</w:t>
      </w:r>
      <w:r w:rsidR="00E76877">
        <w:rPr>
          <w:rFonts w:eastAsia="Times New Roman CYR"/>
          <w:sz w:val="28"/>
          <w:szCs w:val="28"/>
        </w:rPr>
        <w:t>и</w:t>
      </w:r>
      <w:r w:rsidRPr="00277FF7">
        <w:rPr>
          <w:rFonts w:eastAsia="Times New Roman CYR"/>
          <w:sz w:val="28"/>
          <w:szCs w:val="28"/>
        </w:rPr>
        <w:t>, що вирішують інший стан, для початку не потрібно показувати всі гілки. Повна ґратчаста структура утворюється після моменту часу</w:t>
      </w:r>
      <w:r w:rsidRPr="00277FF7">
        <w:rPr>
          <w:sz w:val="28"/>
          <w:szCs w:val="28"/>
        </w:rPr>
        <w:t xml:space="preserve"> </w:t>
      </w:r>
      <w:r w:rsidRPr="003A5862">
        <w:rPr>
          <w:rFonts w:eastAsia="Times New Roman CYR"/>
          <w:i/>
          <w:sz w:val="28"/>
          <w:szCs w:val="28"/>
        </w:rPr>
        <w:t>t</w:t>
      </w:r>
      <w:r w:rsidRPr="003A5862">
        <w:rPr>
          <w:rFonts w:eastAsia="Times New Roman CYR"/>
          <w:i/>
          <w:sz w:val="28"/>
          <w:szCs w:val="28"/>
          <w:vertAlign w:val="subscript"/>
        </w:rPr>
        <w:t>3</w:t>
      </w:r>
      <w:r w:rsidRPr="003A5862">
        <w:rPr>
          <w:rFonts w:eastAsia="Times New Roman CYR"/>
          <w:sz w:val="28"/>
          <w:szCs w:val="28"/>
        </w:rPr>
        <w:t>.</w:t>
      </w:r>
      <w:r w:rsidR="003A5862">
        <w:rPr>
          <w:rFonts w:eastAsia="Times New Roman CYR"/>
          <w:sz w:val="28"/>
          <w:szCs w:val="28"/>
          <w:vertAlign w:val="subscript"/>
        </w:rPr>
        <w:t xml:space="preserve"> </w:t>
      </w:r>
      <w:r w:rsidRPr="00277FF7">
        <w:rPr>
          <w:rFonts w:eastAsia="Times New Roman CYR"/>
          <w:sz w:val="28"/>
          <w:szCs w:val="28"/>
        </w:rPr>
        <w:t>Принцип роботи</w:t>
      </w:r>
      <w:r w:rsidR="00920FA7">
        <w:rPr>
          <w:rFonts w:eastAsia="Times New Roman CYR"/>
          <w:sz w:val="28"/>
          <w:szCs w:val="28"/>
        </w:rPr>
        <w:t>, що</w:t>
      </w:r>
      <w:r w:rsidRPr="00277FF7">
        <w:rPr>
          <w:rFonts w:eastAsia="Times New Roman CYR"/>
          <w:sz w:val="28"/>
          <w:szCs w:val="28"/>
        </w:rPr>
        <w:t xml:space="preserve"> відбувається після процедури декодування можна зрозуміти, вивчивши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.10 і решітку декодера, показану на </w:t>
      </w:r>
      <w:r w:rsidR="00E7795E">
        <w:rPr>
          <w:rFonts w:eastAsia="Times New Roman CYR"/>
          <w:sz w:val="28"/>
          <w:szCs w:val="28"/>
        </w:rPr>
        <w:t>рис. 1</w:t>
      </w:r>
      <w:r w:rsidRPr="00277FF7">
        <w:rPr>
          <w:rFonts w:eastAsia="Times New Roman CYR"/>
          <w:sz w:val="28"/>
          <w:szCs w:val="28"/>
        </w:rPr>
        <w:t>.11. Для решітки декодера кожну гілку за кожен часовий інтервал</w:t>
      </w:r>
      <w:r w:rsidRPr="00277FF7">
        <w:rPr>
          <w:sz w:val="28"/>
          <w:szCs w:val="28"/>
        </w:rPr>
        <w:t xml:space="preserve"> </w:t>
      </w:r>
      <w:r w:rsidRPr="00277FF7">
        <w:rPr>
          <w:rFonts w:eastAsia="Times New Roman CYR"/>
          <w:sz w:val="28"/>
          <w:szCs w:val="28"/>
        </w:rPr>
        <w:t>зручно помітити відстанню Хеммінга між отриманим кодов</w:t>
      </w:r>
      <w:r w:rsidR="00920FA7">
        <w:rPr>
          <w:rFonts w:eastAsia="Times New Roman CYR"/>
          <w:sz w:val="28"/>
          <w:szCs w:val="28"/>
        </w:rPr>
        <w:t>им</w:t>
      </w:r>
      <w:r w:rsidRPr="00277FF7">
        <w:rPr>
          <w:rFonts w:eastAsia="Times New Roman CYR"/>
          <w:sz w:val="28"/>
          <w:szCs w:val="28"/>
        </w:rPr>
        <w:t xml:space="preserve"> символом і кодовим словом, відповідним </w:t>
      </w:r>
      <w:r w:rsidR="00F87948">
        <w:rPr>
          <w:rFonts w:eastAsia="Times New Roman CYR"/>
          <w:sz w:val="28"/>
          <w:szCs w:val="28"/>
        </w:rPr>
        <w:t xml:space="preserve">до </w:t>
      </w:r>
      <w:r w:rsidRPr="00277FF7">
        <w:rPr>
          <w:rFonts w:eastAsia="Times New Roman CYR"/>
          <w:sz w:val="28"/>
          <w:szCs w:val="28"/>
        </w:rPr>
        <w:t>т</w:t>
      </w:r>
      <w:r w:rsidR="00F87948">
        <w:rPr>
          <w:rFonts w:eastAsia="Times New Roman CYR"/>
          <w:sz w:val="28"/>
          <w:szCs w:val="28"/>
        </w:rPr>
        <w:t>ої ж</w:t>
      </w:r>
      <w:r w:rsidRPr="00277FF7">
        <w:rPr>
          <w:rFonts w:eastAsia="Times New Roman CYR"/>
          <w:sz w:val="28"/>
          <w:szCs w:val="28"/>
        </w:rPr>
        <w:t xml:space="preserve"> гіл</w:t>
      </w:r>
      <w:r w:rsidR="00F87948">
        <w:rPr>
          <w:rFonts w:eastAsia="Times New Roman CYR"/>
          <w:sz w:val="28"/>
          <w:szCs w:val="28"/>
        </w:rPr>
        <w:t>ки</w:t>
      </w:r>
      <w:r w:rsidRPr="00277FF7">
        <w:rPr>
          <w:rFonts w:eastAsia="Times New Roman CYR"/>
          <w:sz w:val="28"/>
          <w:szCs w:val="28"/>
        </w:rPr>
        <w:t xml:space="preserve">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.11 показана послідовність повідомлень</w:t>
      </w:r>
      <w:r w:rsidRPr="00277FF7">
        <w:rPr>
          <w:sz w:val="28"/>
          <w:szCs w:val="28"/>
        </w:rPr>
        <w:t xml:space="preserve"> </w:t>
      </w:r>
      <w:r w:rsidRPr="00277FF7">
        <w:rPr>
          <w:rFonts w:eastAsia="Times New Roman CYR"/>
          <w:sz w:val="28"/>
          <w:szCs w:val="28"/>
        </w:rPr>
        <w:t xml:space="preserve">m, відповідна послідовності кодових слів U, і </w:t>
      </w:r>
      <w:r w:rsidR="0098663C">
        <w:rPr>
          <w:rFonts w:eastAsia="Times New Roman CYR"/>
          <w:sz w:val="28"/>
          <w:szCs w:val="28"/>
        </w:rPr>
        <w:t>змінена</w:t>
      </w:r>
      <w:r w:rsidRPr="00277FF7">
        <w:rPr>
          <w:rFonts w:eastAsia="Times New Roman CYR"/>
          <w:sz w:val="28"/>
          <w:szCs w:val="28"/>
        </w:rPr>
        <w:t xml:space="preserve"> шумом послідовність Z = 1</w:t>
      </w:r>
      <w:r w:rsidR="00483A5B">
        <w:rPr>
          <w:rFonts w:eastAsia="Times New Roman CYR"/>
          <w:sz w:val="28"/>
          <w:szCs w:val="28"/>
        </w:rPr>
        <w:t>1 01 01 10 01</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 xml:space="preserve">Як показано на </w:t>
      </w:r>
      <w:r w:rsidR="00E7795E">
        <w:rPr>
          <w:rFonts w:eastAsia="Times New Roman CYR"/>
          <w:sz w:val="28"/>
          <w:szCs w:val="28"/>
        </w:rPr>
        <w:t>рис. 1</w:t>
      </w:r>
      <w:r w:rsidRPr="00277FF7">
        <w:rPr>
          <w:rFonts w:eastAsia="Times New Roman CYR"/>
          <w:sz w:val="28"/>
          <w:szCs w:val="28"/>
        </w:rPr>
        <w:t xml:space="preserve">.6, </w:t>
      </w:r>
      <w:proofErr w:type="spellStart"/>
      <w:r w:rsidRPr="00277FF7">
        <w:rPr>
          <w:rFonts w:eastAsia="Times New Roman CYR"/>
          <w:sz w:val="28"/>
          <w:szCs w:val="28"/>
        </w:rPr>
        <w:t>кодер</w:t>
      </w:r>
      <w:proofErr w:type="spellEnd"/>
      <w:r w:rsidRPr="00277FF7">
        <w:rPr>
          <w:rFonts w:eastAsia="Times New Roman CYR"/>
          <w:sz w:val="28"/>
          <w:szCs w:val="28"/>
        </w:rPr>
        <w:t xml:space="preserve"> характеризується кодовими словами, </w:t>
      </w:r>
      <w:r w:rsidR="0098663C">
        <w:rPr>
          <w:rFonts w:eastAsia="Times New Roman CYR"/>
          <w:sz w:val="28"/>
          <w:szCs w:val="28"/>
        </w:rPr>
        <w:t>що знаходяться</w:t>
      </w:r>
      <w:r w:rsidRPr="00277FF7">
        <w:rPr>
          <w:rFonts w:eastAsia="Times New Roman CYR"/>
          <w:sz w:val="28"/>
          <w:szCs w:val="28"/>
        </w:rPr>
        <w:t xml:space="preserve"> на гілках решітки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і </w:t>
      </w:r>
      <w:r w:rsidR="0098663C">
        <w:rPr>
          <w:rFonts w:eastAsia="Times New Roman CYR"/>
          <w:sz w:val="28"/>
          <w:szCs w:val="28"/>
        </w:rPr>
        <w:t>попередньо</w:t>
      </w:r>
      <w:r w:rsidRPr="00277FF7">
        <w:rPr>
          <w:rFonts w:eastAsia="Times New Roman CYR"/>
          <w:sz w:val="28"/>
          <w:szCs w:val="28"/>
        </w:rPr>
        <w:t xml:space="preserve"> відомими як </w:t>
      </w:r>
      <w:proofErr w:type="spellStart"/>
      <w:r w:rsidRPr="00277FF7">
        <w:rPr>
          <w:rFonts w:eastAsia="Times New Roman CYR"/>
          <w:sz w:val="28"/>
          <w:szCs w:val="28"/>
        </w:rPr>
        <w:t>кодеру</w:t>
      </w:r>
      <w:proofErr w:type="spellEnd"/>
      <w:r w:rsidRPr="00277FF7">
        <w:rPr>
          <w:rFonts w:eastAsia="Times New Roman CYR"/>
          <w:sz w:val="28"/>
          <w:szCs w:val="28"/>
        </w:rPr>
        <w:t>, так і декодер</w:t>
      </w:r>
      <w:r w:rsidR="00C2373B">
        <w:rPr>
          <w:rFonts w:eastAsia="Times New Roman CYR"/>
          <w:sz w:val="28"/>
          <w:szCs w:val="28"/>
        </w:rPr>
        <w:t>у</w:t>
      </w:r>
      <w:r w:rsidRPr="00277FF7">
        <w:rPr>
          <w:rFonts w:eastAsia="Times New Roman CYR"/>
          <w:sz w:val="28"/>
          <w:szCs w:val="28"/>
        </w:rPr>
        <w:t xml:space="preserve">. Ці слова є кодовими символами, які можна було б очікувати на виході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результаті кожного переходу між станами. Помітки на гілках решітки декодера накопичуються декодером в процесі. Іншими словами, коли отримано кодовий символ, кожна гілка решітки декодера позначається метрикою подібності (відстанню Хеммінга) між отриманим кодовою символом і кожним словом гілки за цей часовий інтервал. З отриманої послідовності </w:t>
      </w:r>
      <w:r w:rsidRPr="00C2373B">
        <w:rPr>
          <w:rFonts w:eastAsia="Times New Roman CYR"/>
          <w:i/>
          <w:sz w:val="28"/>
          <w:szCs w:val="28"/>
        </w:rPr>
        <w:t>Z</w:t>
      </w:r>
      <w:r w:rsidRPr="00277FF7">
        <w:rPr>
          <w:rFonts w:eastAsia="Times New Roman CYR"/>
          <w:sz w:val="28"/>
          <w:szCs w:val="28"/>
        </w:rPr>
        <w:t>, показан</w:t>
      </w:r>
      <w:r w:rsidR="00C2373B">
        <w:rPr>
          <w:rFonts w:eastAsia="Times New Roman CYR"/>
          <w:sz w:val="28"/>
          <w:szCs w:val="28"/>
        </w:rPr>
        <w:t>ої</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можна </w:t>
      </w:r>
      <w:r w:rsidR="00C2373B">
        <w:rPr>
          <w:rFonts w:eastAsia="Times New Roman CYR"/>
          <w:sz w:val="28"/>
          <w:szCs w:val="28"/>
        </w:rPr>
        <w:t>по</w:t>
      </w:r>
      <w:r w:rsidRPr="00277FF7">
        <w:rPr>
          <w:rFonts w:eastAsia="Times New Roman CYR"/>
          <w:sz w:val="28"/>
          <w:szCs w:val="28"/>
        </w:rPr>
        <w:t>бачити, що кодові символи, отримані в (наступний) момент часу</w:t>
      </w:r>
      <w:r w:rsidRPr="00277FF7">
        <w:rPr>
          <w:sz w:val="28"/>
          <w:szCs w:val="28"/>
        </w:rPr>
        <w:t xml:space="preserve"> </w:t>
      </w:r>
      <w:r w:rsidRPr="00C2373B">
        <w:rPr>
          <w:rFonts w:eastAsia="Times New Roman CYR"/>
          <w:i/>
          <w:sz w:val="28"/>
          <w:szCs w:val="28"/>
        </w:rPr>
        <w:t>t</w:t>
      </w:r>
      <w:r w:rsidRPr="00C2373B">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це 11.</w:t>
      </w:r>
      <w:r w:rsidR="001C6C0E">
        <w:rPr>
          <w:rFonts w:eastAsia="Times New Roman CYR"/>
          <w:sz w:val="28"/>
          <w:szCs w:val="28"/>
        </w:rPr>
        <w:t xml:space="preserve"> </w:t>
      </w:r>
      <w:r w:rsidRPr="00277FF7">
        <w:rPr>
          <w:rFonts w:eastAsia="Times New Roman CYR"/>
          <w:sz w:val="28"/>
          <w:szCs w:val="28"/>
        </w:rPr>
        <w:t>Щоб помітити гілки декодера підходящо</w:t>
      </w:r>
      <w:r w:rsidR="001C6C0E">
        <w:rPr>
          <w:rFonts w:eastAsia="Times New Roman CYR"/>
          <w:sz w:val="28"/>
          <w:szCs w:val="28"/>
        </w:rPr>
        <w:t>ю</w:t>
      </w:r>
      <w:r w:rsidRPr="00277FF7">
        <w:rPr>
          <w:rFonts w:eastAsia="Times New Roman CYR"/>
          <w:sz w:val="28"/>
          <w:szCs w:val="28"/>
        </w:rPr>
        <w:t xml:space="preserve"> метрикою відстані Хеммінга в </w:t>
      </w:r>
      <w:r w:rsidRPr="00277FF7">
        <w:rPr>
          <w:rFonts w:eastAsia="Times New Roman CYR"/>
          <w:sz w:val="28"/>
          <w:szCs w:val="28"/>
        </w:rPr>
        <w:lastRenderedPageBreak/>
        <w:t>(минулий) момент часу</w:t>
      </w:r>
      <w:r w:rsidRPr="00277FF7">
        <w:rPr>
          <w:sz w:val="28"/>
          <w:szCs w:val="28"/>
        </w:rPr>
        <w:t xml:space="preserve"> </w:t>
      </w:r>
      <w:r w:rsidRPr="001C6C0E">
        <w:rPr>
          <w:rFonts w:eastAsia="Times New Roman CYR"/>
          <w:i/>
          <w:sz w:val="28"/>
          <w:szCs w:val="28"/>
        </w:rPr>
        <w:t>t</w:t>
      </w:r>
      <w:r w:rsidRPr="001C6C0E">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розглянемо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рис.</w:t>
      </w:r>
      <w:r w:rsidR="00580ABE">
        <w:rPr>
          <w:rFonts w:eastAsia="Times New Roman CYR"/>
          <w:sz w:val="28"/>
          <w:szCs w:val="28"/>
        </w:rPr>
        <w:t xml:space="preserve"> 1</w:t>
      </w:r>
      <w:r w:rsidRPr="00277FF7">
        <w:rPr>
          <w:rFonts w:eastAsia="Times New Roman CYR"/>
          <w:sz w:val="28"/>
          <w:szCs w:val="28"/>
        </w:rPr>
        <w:t>.10. Бачимо, що перехід між станами 00</w:t>
      </w:r>
      <w:r w:rsidR="00F3204C">
        <w:rPr>
          <w:rFonts w:eastAsia="Times New Roman CYR"/>
          <w:sz w:val="28"/>
          <w:szCs w:val="28"/>
        </w:rPr>
        <w:t>→</w:t>
      </w:r>
      <w:r w:rsidRPr="00277FF7">
        <w:rPr>
          <w:rFonts w:eastAsia="Times New Roman CYR"/>
          <w:sz w:val="28"/>
          <w:szCs w:val="28"/>
        </w:rPr>
        <w:t>00 породжує на виході гілки слово 00. Однак отримано 11. Отже, на решітці декодера п</w:t>
      </w:r>
      <w:r w:rsidR="00F3204C">
        <w:rPr>
          <w:rFonts w:eastAsia="Times New Roman CYR"/>
          <w:sz w:val="28"/>
          <w:szCs w:val="28"/>
        </w:rPr>
        <w:t>омічаємо перехід між станами 00</w:t>
      </w:r>
      <w:r w:rsidR="00F3204C">
        <w:rPr>
          <w:rFonts w:eastAsia="Times New Roman CYR"/>
          <w:sz w:val="28"/>
          <w:szCs w:val="28"/>
        </w:rPr>
        <w:t>→</w:t>
      </w:r>
      <w:r w:rsidRPr="00277FF7">
        <w:rPr>
          <w:rFonts w:eastAsia="Times New Roman CYR"/>
          <w:sz w:val="28"/>
          <w:szCs w:val="28"/>
        </w:rPr>
        <w:t xml:space="preserve">00 відстанню Хеммінга між ними, а саме 2. Дивлячись знову на решітку </w:t>
      </w:r>
      <w:proofErr w:type="spellStart"/>
      <w:r w:rsidRPr="00277FF7">
        <w:rPr>
          <w:rFonts w:eastAsia="Times New Roman CYR"/>
          <w:sz w:val="28"/>
          <w:szCs w:val="28"/>
        </w:rPr>
        <w:t>кодера</w:t>
      </w:r>
      <w:proofErr w:type="spellEnd"/>
      <w:r w:rsidRPr="00277FF7">
        <w:rPr>
          <w:rFonts w:eastAsia="Times New Roman CYR"/>
          <w:sz w:val="28"/>
          <w:szCs w:val="28"/>
        </w:rPr>
        <w:t>, бачимо, що перехід між станами 00</w:t>
      </w:r>
      <w:r w:rsidR="00F3204C">
        <w:rPr>
          <w:rFonts w:eastAsia="Times New Roman CYR"/>
          <w:sz w:val="28"/>
          <w:szCs w:val="28"/>
        </w:rPr>
        <w:t>→</w:t>
      </w:r>
      <w:r w:rsidRPr="00277FF7">
        <w:rPr>
          <w:rFonts w:eastAsia="Times New Roman CYR"/>
          <w:sz w:val="28"/>
          <w:szCs w:val="28"/>
        </w:rPr>
        <w:t xml:space="preserve">10 породжує на виході кодове слово 11, точно відповідне отриманому в момент </w:t>
      </w:r>
      <w:r w:rsidR="00F3204C" w:rsidRPr="001C6C0E">
        <w:rPr>
          <w:rFonts w:eastAsia="Times New Roman CYR"/>
          <w:i/>
          <w:sz w:val="28"/>
          <w:szCs w:val="28"/>
        </w:rPr>
        <w:t>t</w:t>
      </w:r>
      <w:r w:rsidRPr="00277FF7">
        <w:rPr>
          <w:rFonts w:eastAsia="Times New Roman CYR"/>
          <w:sz w:val="28"/>
          <w:szCs w:val="28"/>
        </w:rPr>
        <w:t>, кодовому символу. Отже, перехід на решітці декодера між станами 00</w:t>
      </w:r>
      <w:r w:rsidR="00F3204C">
        <w:rPr>
          <w:rFonts w:eastAsia="Times New Roman CYR"/>
          <w:sz w:val="28"/>
          <w:szCs w:val="28"/>
        </w:rPr>
        <w:t>→</w:t>
      </w:r>
      <w:r w:rsidRPr="00277FF7">
        <w:rPr>
          <w:rFonts w:eastAsia="Times New Roman CYR"/>
          <w:sz w:val="28"/>
          <w:szCs w:val="28"/>
        </w:rPr>
        <w:t>10 помічаємо відстанню Хеммінга 0. У підсумку, метрика входять в грати декодера гілок описує різницю (відстань) між тим, що було отримано, і тим, що "могло б бути" отримано, маючи кодові слова, пов'язані з тими гілками, з яких вони були передані. По суті, ці метрики описують величину, подібну кореляція</w:t>
      </w:r>
      <w:r w:rsidR="00F3204C">
        <w:rPr>
          <w:rFonts w:eastAsia="Times New Roman CYR"/>
          <w:sz w:val="28"/>
          <w:szCs w:val="28"/>
        </w:rPr>
        <w:t>м</w:t>
      </w:r>
      <w:r w:rsidRPr="00277FF7">
        <w:rPr>
          <w:rFonts w:eastAsia="Times New Roman CYR"/>
          <w:sz w:val="28"/>
          <w:szCs w:val="28"/>
        </w:rPr>
        <w:t xml:space="preserve"> між отриманим кодовим словом і кожним з кандидатів на роль кодового слова. Таким же чином продовжуємо позначати гілки решітки декодера в міру одержання</w:t>
      </w:r>
      <w:r w:rsidRPr="00277FF7">
        <w:rPr>
          <w:sz w:val="28"/>
          <w:szCs w:val="28"/>
        </w:rPr>
        <w:t xml:space="preserve"> </w:t>
      </w:r>
      <w:r w:rsidRPr="00277FF7">
        <w:rPr>
          <w:rFonts w:eastAsia="Times New Roman CYR"/>
          <w:sz w:val="28"/>
          <w:szCs w:val="28"/>
        </w:rPr>
        <w:t>символів в кожен момент часу t</w:t>
      </w:r>
      <w:r w:rsidRPr="00277FF7">
        <w:rPr>
          <w:rFonts w:eastAsia="Times New Roman CYR"/>
          <w:sz w:val="28"/>
          <w:szCs w:val="28"/>
          <w:vertAlign w:val="subscript"/>
        </w:rPr>
        <w:t>1</w:t>
      </w:r>
      <w:r w:rsidRPr="00F3204C">
        <w:rPr>
          <w:rFonts w:eastAsia="Times New Roman CYR"/>
          <w:sz w:val="28"/>
          <w:szCs w:val="28"/>
        </w:rPr>
        <w:t>.</w:t>
      </w:r>
      <w:r w:rsidR="00F3204C">
        <w:rPr>
          <w:rFonts w:eastAsia="Times New Roman CYR"/>
          <w:sz w:val="28"/>
          <w:szCs w:val="28"/>
          <w:vertAlign w:val="subscript"/>
        </w:rPr>
        <w:t xml:space="preserve"> </w:t>
      </w:r>
      <w:r w:rsidRPr="00277FF7">
        <w:rPr>
          <w:rFonts w:eastAsia="Times New Roman CYR"/>
          <w:sz w:val="28"/>
          <w:szCs w:val="28"/>
        </w:rPr>
        <w:t>В алгоритмі декодування ці метрики відстані Хеммінга використовуються для знаходження найбільш ймовірного (з мінімальн</w:t>
      </w:r>
      <w:r w:rsidR="00F3204C">
        <w:rPr>
          <w:rFonts w:eastAsia="Times New Roman CYR"/>
          <w:sz w:val="28"/>
          <w:szCs w:val="28"/>
        </w:rPr>
        <w:t>ою</w:t>
      </w:r>
      <w:r w:rsidRPr="00277FF7">
        <w:rPr>
          <w:rFonts w:eastAsia="Times New Roman CYR"/>
          <w:sz w:val="28"/>
          <w:szCs w:val="28"/>
        </w:rPr>
        <w:t xml:space="preserve"> відстанню) шлях</w:t>
      </w:r>
      <w:r w:rsidR="00F3204C">
        <w:rPr>
          <w:rFonts w:eastAsia="Times New Roman CYR"/>
          <w:sz w:val="28"/>
          <w:szCs w:val="28"/>
        </w:rPr>
        <w:t>у</w:t>
      </w:r>
      <w:r w:rsidRPr="00277FF7">
        <w:rPr>
          <w:rFonts w:eastAsia="Times New Roman CYR"/>
          <w:sz w:val="28"/>
          <w:szCs w:val="28"/>
        </w:rPr>
        <w:t xml:space="preserve"> через грати. Сенс 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наступному. Якщо будь-які два шляхи зливаються в одному стані, то при пошуку оптимального шляху один з них завжди можна виключити. Наприклад, на </w:t>
      </w:r>
      <w:r w:rsidR="00E7795E">
        <w:rPr>
          <w:rFonts w:eastAsia="Times New Roman CYR"/>
          <w:sz w:val="28"/>
          <w:szCs w:val="28"/>
        </w:rPr>
        <w:t>рис. 1</w:t>
      </w:r>
      <w:r w:rsidRPr="00277FF7">
        <w:rPr>
          <w:rFonts w:eastAsia="Times New Roman CYR"/>
          <w:sz w:val="28"/>
          <w:szCs w:val="28"/>
        </w:rPr>
        <w:t>.12 показано два шляхи, що зливаються в момент часу</w:t>
      </w:r>
      <w:r w:rsidRPr="00277FF7">
        <w:rPr>
          <w:sz w:val="28"/>
          <w:szCs w:val="28"/>
        </w:rPr>
        <w:t xml:space="preserve"> </w:t>
      </w:r>
      <w:r w:rsidRPr="00F3204C">
        <w:rPr>
          <w:rFonts w:eastAsia="Times New Roman CYR"/>
          <w:i/>
          <w:sz w:val="28"/>
          <w:szCs w:val="28"/>
        </w:rPr>
        <w:t>t</w:t>
      </w:r>
      <w:r w:rsidRPr="00F3204C">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в стані 00.</w:t>
      </w:r>
    </w:p>
    <w:p w:rsidR="00FB65D8" w:rsidRPr="00277FF7" w:rsidRDefault="008F0048" w:rsidP="00EE1787">
      <w:pPr>
        <w:spacing w:line="360" w:lineRule="auto"/>
        <w:ind w:firstLine="709"/>
        <w:jc w:val="center"/>
      </w:pPr>
      <w:r>
        <w:object w:dxaOrig="9715" w:dyaOrig="5399">
          <v:shape id="_x0000_i1055" type="#_x0000_t75" style="width:261.35pt;height:145pt" o:ole="">
            <v:imagedata r:id="rId179" o:title=""/>
          </v:shape>
          <o:OLEObject Type="Embed" ProgID="Unknown" ShapeID="_x0000_i1055" DrawAspect="Content" ObjectID="_1477064828" r:id="rId180"/>
        </w:object>
      </w:r>
    </w:p>
    <w:p w:rsidR="00FB65D8" w:rsidRDefault="00E7795E" w:rsidP="00483A5B">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.11 - </w:t>
      </w:r>
      <w:r w:rsidR="00580ABE" w:rsidRPr="00277FF7">
        <w:rPr>
          <w:rFonts w:eastAsia="Times New Roman CYR"/>
          <w:sz w:val="28"/>
          <w:szCs w:val="28"/>
        </w:rPr>
        <w:t>Ґратчаста</w:t>
      </w:r>
      <w:r w:rsidR="00581023" w:rsidRPr="00277FF7">
        <w:rPr>
          <w:rFonts w:eastAsia="Times New Roman CYR"/>
          <w:sz w:val="28"/>
          <w:szCs w:val="28"/>
        </w:rPr>
        <w:t xml:space="preserve"> діаграма декодера (ступінь кодування i/2, К = 3)</w:t>
      </w:r>
    </w:p>
    <w:p w:rsidR="00483A5B" w:rsidRPr="00277FF7" w:rsidRDefault="00483A5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xml:space="preserve"> Визначимо сумарну метрику шляху по Хеммінга для даного шляху в момент часу </w:t>
      </w:r>
      <w:r w:rsidRPr="00F3204C">
        <w:rPr>
          <w:rFonts w:eastAsia="Times New Roman CYR"/>
          <w:i/>
          <w:sz w:val="28"/>
          <w:szCs w:val="28"/>
        </w:rPr>
        <w:t>t</w:t>
      </w:r>
      <w:r w:rsidRPr="00F3204C">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як суму метрик відстаней Хеммінга гілок, по яких про ходить шлях </w:t>
      </w:r>
      <w:r w:rsidRPr="00277FF7">
        <w:rPr>
          <w:rFonts w:eastAsia="Times New Roman CYR"/>
          <w:sz w:val="28"/>
          <w:szCs w:val="28"/>
        </w:rPr>
        <w:lastRenderedPageBreak/>
        <w:t xml:space="preserve">до моменту </w:t>
      </w:r>
      <w:r w:rsidRPr="00D969B0">
        <w:rPr>
          <w:rFonts w:eastAsia="Times New Roman CYR"/>
          <w:i/>
          <w:sz w:val="28"/>
          <w:szCs w:val="28"/>
        </w:rPr>
        <w:t>t</w:t>
      </w:r>
      <w:r w:rsidRPr="00D969B0">
        <w:rPr>
          <w:rFonts w:eastAsia="Times New Roman CYR"/>
          <w:i/>
          <w:sz w:val="28"/>
          <w:szCs w:val="28"/>
          <w:vertAlign w:val="subscript"/>
        </w:rPr>
        <w:t>1</w:t>
      </w:r>
      <w:r w:rsidRPr="00D969B0">
        <w:rPr>
          <w:rFonts w:eastAsia="Times New Roman CYR"/>
          <w:sz w:val="28"/>
          <w:szCs w:val="28"/>
        </w:rPr>
        <w:t>.</w:t>
      </w:r>
      <w:r w:rsidR="00D969B0">
        <w:rPr>
          <w:rFonts w:eastAsia="Times New Roman CYR"/>
          <w:sz w:val="28"/>
          <w:szCs w:val="28"/>
          <w:vertAlign w:val="subscript"/>
        </w:rPr>
        <w:t xml:space="preserve"> </w:t>
      </w:r>
      <w:r w:rsidRPr="00277FF7">
        <w:rPr>
          <w:rFonts w:eastAsia="Times New Roman CYR"/>
          <w:sz w:val="28"/>
          <w:szCs w:val="28"/>
        </w:rPr>
        <w:t xml:space="preserve">На </w:t>
      </w:r>
      <w:r w:rsidR="00D969B0">
        <w:rPr>
          <w:rFonts w:eastAsia="Times New Roman CYR"/>
          <w:sz w:val="28"/>
          <w:szCs w:val="28"/>
        </w:rPr>
        <w:t>рис</w:t>
      </w:r>
      <w:r w:rsidRPr="00277FF7">
        <w:rPr>
          <w:rFonts w:eastAsia="Times New Roman CYR"/>
          <w:sz w:val="28"/>
          <w:szCs w:val="28"/>
        </w:rPr>
        <w:t xml:space="preserve">. </w:t>
      </w:r>
      <w:r w:rsidR="00D969B0">
        <w:rPr>
          <w:rFonts w:eastAsia="Times New Roman CYR"/>
          <w:sz w:val="28"/>
          <w:szCs w:val="28"/>
        </w:rPr>
        <w:t>1</w:t>
      </w:r>
      <w:r w:rsidRPr="00277FF7">
        <w:rPr>
          <w:rFonts w:eastAsia="Times New Roman CYR"/>
          <w:sz w:val="28"/>
          <w:szCs w:val="28"/>
        </w:rPr>
        <w:t xml:space="preserve">.12 верхній шлях має метрику 4, нижній - метрику 1. Верхній шлях не можна виділити як оптимальний, оскільки нижній шлях, що входить в той же стан, має меншу метрику. Це спостереження підтримується </w:t>
      </w:r>
      <w:proofErr w:type="spellStart"/>
      <w:r w:rsidRPr="00277FF7">
        <w:rPr>
          <w:rFonts w:eastAsia="Times New Roman CYR"/>
          <w:sz w:val="28"/>
          <w:szCs w:val="28"/>
        </w:rPr>
        <w:t>Марківсько</w:t>
      </w:r>
      <w:r w:rsidR="00483A5B">
        <w:rPr>
          <w:rFonts w:eastAsia="Times New Roman CYR"/>
          <w:sz w:val="28"/>
          <w:szCs w:val="28"/>
        </w:rPr>
        <w:t>ю</w:t>
      </w:r>
      <w:proofErr w:type="spellEnd"/>
      <w:r w:rsidRPr="00277FF7">
        <w:rPr>
          <w:rFonts w:eastAsia="Times New Roman CYR"/>
          <w:sz w:val="28"/>
          <w:szCs w:val="28"/>
        </w:rPr>
        <w:t xml:space="preserve"> природою станів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Справжній стан завершує історію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тому сенсі, що попередні стани не можуть по впливати на майбутні стан</w:t>
      </w:r>
      <w:r w:rsidR="00D969B0">
        <w:rPr>
          <w:rFonts w:eastAsia="Times New Roman CYR"/>
          <w:sz w:val="28"/>
          <w:szCs w:val="28"/>
        </w:rPr>
        <w:t>и</w:t>
      </w:r>
      <w:r w:rsidRPr="00277FF7">
        <w:rPr>
          <w:rFonts w:eastAsia="Times New Roman CYR"/>
          <w:sz w:val="28"/>
          <w:szCs w:val="28"/>
        </w:rPr>
        <w:t xml:space="preserve"> або майбутні гілки на виході. </w:t>
      </w:r>
    </w:p>
    <w:p w:rsidR="00FB65D8" w:rsidRPr="00277FF7" w:rsidRDefault="008F0048" w:rsidP="00EE1787">
      <w:pPr>
        <w:spacing w:line="360" w:lineRule="auto"/>
        <w:ind w:firstLine="709"/>
        <w:jc w:val="center"/>
      </w:pPr>
      <w:r>
        <w:object w:dxaOrig="4318" w:dyaOrig="1080">
          <v:shape id="_x0000_i1056" type="#_x0000_t75" style="width:298.85pt;height:117.35pt" o:ole="">
            <v:imagedata r:id="rId181" o:title=""/>
          </v:shape>
          <o:OLEObject Type="Embed" ProgID="Unknown" ShapeID="_x0000_i1056" DrawAspect="Content" ObjectID="_1477064829" r:id="rId182"/>
        </w:object>
      </w:r>
    </w:p>
    <w:p w:rsidR="00FB65D8" w:rsidRPr="00277FF7" w:rsidRDefault="00E7795E" w:rsidP="00483A5B">
      <w:pPr>
        <w:spacing w:line="360" w:lineRule="auto"/>
        <w:ind w:firstLine="709"/>
        <w:jc w:val="center"/>
      </w:pPr>
      <w:r>
        <w:rPr>
          <w:rFonts w:eastAsia="Times New Roman CYR"/>
          <w:sz w:val="28"/>
          <w:szCs w:val="28"/>
        </w:rPr>
        <w:t>Рис. 1</w:t>
      </w:r>
      <w:r w:rsidR="00581023" w:rsidRPr="00277FF7">
        <w:rPr>
          <w:rFonts w:eastAsia="Times New Roman CYR"/>
          <w:sz w:val="28"/>
          <w:szCs w:val="28"/>
        </w:rPr>
        <w:t>.12 - Метрики шляху для шляхів</w:t>
      </w:r>
      <w:r w:rsidR="00D969B0">
        <w:rPr>
          <w:rFonts w:eastAsia="Times New Roman CYR"/>
          <w:sz w:val="28"/>
          <w:szCs w:val="28"/>
        </w:rPr>
        <w:t>, що зливаються</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У кожен момент часу </w:t>
      </w:r>
      <w:r w:rsidRPr="00D969B0">
        <w:rPr>
          <w:rFonts w:eastAsia="Times New Roman CYR"/>
          <w:i/>
          <w:sz w:val="28"/>
          <w:szCs w:val="28"/>
        </w:rPr>
        <w:t>t</w:t>
      </w:r>
      <w:r w:rsidRPr="00D969B0">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в решітці існує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станів, де K</w:t>
      </w:r>
      <w:r w:rsidRPr="00277FF7">
        <w:rPr>
          <w:sz w:val="28"/>
          <w:szCs w:val="28"/>
        </w:rPr>
        <w:t xml:space="preserve"> </w:t>
      </w:r>
      <w:r w:rsidRPr="00277FF7">
        <w:rPr>
          <w:rFonts w:eastAsia="Times New Roman CYR"/>
          <w:sz w:val="28"/>
          <w:szCs w:val="28"/>
        </w:rPr>
        <w:t xml:space="preserve">- це довжина кодового обмеження, </w:t>
      </w:r>
      <w:r w:rsidRPr="00742278">
        <w:rPr>
          <w:rFonts w:eastAsia="Times New Roman CYR"/>
          <w:sz w:val="28"/>
          <w:szCs w:val="28"/>
        </w:rPr>
        <w:t>і</w:t>
      </w:r>
      <w:r w:rsidRPr="00277FF7">
        <w:rPr>
          <w:rFonts w:eastAsia="Times New Roman CYR"/>
          <w:sz w:val="28"/>
          <w:szCs w:val="28"/>
        </w:rPr>
        <w:t xml:space="preserve"> в кожний стан може увійти два шляхи.</w:t>
      </w:r>
      <w:r w:rsidR="00DE6D69">
        <w:rPr>
          <w:rFonts w:eastAsia="Times New Roman CYR"/>
          <w:sz w:val="28"/>
          <w:szCs w:val="28"/>
        </w:rPr>
        <w:t xml:space="preserve"> </w:t>
      </w:r>
      <w:r w:rsidRPr="00277FF7">
        <w:rPr>
          <w:rFonts w:eastAsia="Times New Roman CYR"/>
          <w:sz w:val="28"/>
          <w:szCs w:val="28"/>
        </w:rPr>
        <w:t xml:space="preserve">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обчисленні метрики двох шляхів, що входять в кожний стан, та виключення одного з них. Такі обчислення проводяться для кожного з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w:t>
      </w:r>
      <w:r w:rsidR="00DE6D69">
        <w:rPr>
          <w:rFonts w:eastAsia="Times New Roman CYR"/>
          <w:sz w:val="28"/>
          <w:szCs w:val="28"/>
        </w:rPr>
        <w:t xml:space="preserve">анів або вузлів в момент часу </w:t>
      </w:r>
      <w:r w:rsidR="00DE6D69" w:rsidRPr="00742278">
        <w:rPr>
          <w:rFonts w:eastAsia="Times New Roman CYR"/>
          <w:i/>
          <w:sz w:val="28"/>
          <w:szCs w:val="28"/>
        </w:rPr>
        <w:t>t</w:t>
      </w:r>
      <w:r w:rsidRPr="00742278">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потім декодер переходить до моменту часу </w:t>
      </w:r>
      <w:r w:rsidRPr="00742278">
        <w:rPr>
          <w:rFonts w:eastAsia="Times New Roman CYR"/>
          <w:i/>
          <w:sz w:val="28"/>
          <w:szCs w:val="28"/>
        </w:rPr>
        <w:t>t</w:t>
      </w:r>
      <w:r w:rsidRPr="00742278">
        <w:rPr>
          <w:rFonts w:eastAsia="Times New Roman CYR"/>
          <w:i/>
          <w:sz w:val="28"/>
          <w:szCs w:val="28"/>
          <w:vertAlign w:val="subscript"/>
        </w:rPr>
        <w:t>i + 1</w:t>
      </w:r>
      <w:r w:rsidRPr="00277FF7">
        <w:rPr>
          <w:sz w:val="28"/>
          <w:szCs w:val="28"/>
        </w:rPr>
        <w:t xml:space="preserve"> </w:t>
      </w:r>
      <w:r w:rsidRPr="00277FF7">
        <w:rPr>
          <w:rFonts w:eastAsia="Times New Roman CYR"/>
          <w:sz w:val="28"/>
          <w:szCs w:val="28"/>
        </w:rPr>
        <w:t>і процес повторюється.</w:t>
      </w:r>
      <w:r w:rsidR="00DE6D69">
        <w:rPr>
          <w:rFonts w:eastAsia="Times New Roman CYR"/>
          <w:sz w:val="28"/>
          <w:szCs w:val="28"/>
        </w:rPr>
        <w:t xml:space="preserve"> </w:t>
      </w:r>
      <w:r w:rsidRPr="00277FF7">
        <w:rPr>
          <w:rFonts w:eastAsia="Times New Roman CYR"/>
          <w:sz w:val="28"/>
          <w:szCs w:val="28"/>
        </w:rPr>
        <w:t>В даний момент</w:t>
      </w:r>
      <w:r w:rsidRPr="00277FF7">
        <w:rPr>
          <w:sz w:val="28"/>
          <w:szCs w:val="28"/>
        </w:rPr>
        <w:t xml:space="preserve"> </w:t>
      </w:r>
      <w:r w:rsidRPr="00277FF7">
        <w:rPr>
          <w:rFonts w:eastAsia="Times New Roman CYR"/>
          <w:sz w:val="28"/>
          <w:szCs w:val="28"/>
        </w:rPr>
        <w:t>часу метрика вижив</w:t>
      </w:r>
      <w:r w:rsidR="00742278">
        <w:rPr>
          <w:rFonts w:eastAsia="Times New Roman CYR"/>
          <w:sz w:val="28"/>
          <w:szCs w:val="28"/>
        </w:rPr>
        <w:t>шого</w:t>
      </w:r>
      <w:r w:rsidRPr="00277FF7">
        <w:rPr>
          <w:rFonts w:eastAsia="Times New Roman CYR"/>
          <w:sz w:val="28"/>
          <w:szCs w:val="28"/>
        </w:rPr>
        <w:t xml:space="preserve"> шляху для кожного стану позначається як метрика для цього стану в цей момент часу.</w:t>
      </w:r>
      <w:r w:rsidR="00DE6D69">
        <w:rPr>
          <w:rFonts w:eastAsia="Times New Roman CYR"/>
          <w:sz w:val="28"/>
          <w:szCs w:val="28"/>
        </w:rPr>
        <w:t xml:space="preserve"> </w:t>
      </w:r>
      <w:r w:rsidRPr="00277FF7">
        <w:rPr>
          <w:rFonts w:eastAsia="Times New Roman CYR"/>
          <w:sz w:val="28"/>
          <w:szCs w:val="28"/>
        </w:rPr>
        <w:t>Перші кілька кроків у прикладі декодування будуть наступними (</w:t>
      </w:r>
      <w:r w:rsidR="00E7795E">
        <w:rPr>
          <w:rFonts w:eastAsia="Times New Roman CYR"/>
          <w:sz w:val="28"/>
          <w:szCs w:val="28"/>
        </w:rPr>
        <w:t>рис. 1</w:t>
      </w:r>
      <w:r w:rsidRPr="00277FF7">
        <w:rPr>
          <w:rFonts w:eastAsia="Times New Roman CYR"/>
          <w:sz w:val="28"/>
          <w:szCs w:val="28"/>
        </w:rPr>
        <w:t>.13). Припустимо, що послідовність вхідних даних</w:t>
      </w:r>
      <w:r w:rsidRPr="00277FF7">
        <w:rPr>
          <w:sz w:val="28"/>
          <w:szCs w:val="28"/>
        </w:rPr>
        <w:t xml:space="preserve"> </w:t>
      </w:r>
      <w:r w:rsidRPr="00277FF7">
        <w:rPr>
          <w:rFonts w:eastAsia="Times New Roman CYR"/>
          <w:sz w:val="28"/>
          <w:szCs w:val="28"/>
        </w:rPr>
        <w:t xml:space="preserve">m, кодове слово U і отримана послідовність Z аналогічні показаним на </w:t>
      </w:r>
      <w:r w:rsidR="00580ABE">
        <w:rPr>
          <w:rFonts w:eastAsia="Times New Roman CYR"/>
          <w:sz w:val="28"/>
          <w:szCs w:val="28"/>
        </w:rPr>
        <w:t>рис. 1</w:t>
      </w:r>
      <w:r w:rsidRPr="00277FF7">
        <w:rPr>
          <w:rFonts w:eastAsia="Times New Roman CYR"/>
          <w:sz w:val="28"/>
          <w:szCs w:val="28"/>
        </w:rPr>
        <w:t>.11. Припустимо, що декодер знає вірн</w:t>
      </w:r>
      <w:r w:rsidR="00742278">
        <w:rPr>
          <w:rFonts w:eastAsia="Times New Roman CYR"/>
          <w:sz w:val="28"/>
          <w:szCs w:val="28"/>
        </w:rPr>
        <w:t>ий</w:t>
      </w:r>
      <w:r w:rsidRPr="00277FF7">
        <w:rPr>
          <w:rFonts w:eastAsia="Times New Roman CYR"/>
          <w:sz w:val="28"/>
          <w:szCs w:val="28"/>
        </w:rPr>
        <w:t xml:space="preserve"> в</w:t>
      </w:r>
      <w:r w:rsidR="00742278">
        <w:rPr>
          <w:rFonts w:eastAsia="Times New Roman CYR"/>
          <w:sz w:val="28"/>
          <w:szCs w:val="28"/>
        </w:rPr>
        <w:t>хідний</w:t>
      </w:r>
      <w:r w:rsidRPr="00277FF7">
        <w:rPr>
          <w:rFonts w:eastAsia="Times New Roman CYR"/>
          <w:sz w:val="28"/>
          <w:szCs w:val="28"/>
        </w:rPr>
        <w:t xml:space="preserve"> стан решітки. (Це припущення не є необхідним, </w:t>
      </w:r>
      <w:r w:rsidR="00DE6D69">
        <w:rPr>
          <w:rFonts w:eastAsia="Times New Roman CYR"/>
          <w:sz w:val="28"/>
          <w:szCs w:val="28"/>
        </w:rPr>
        <w:t>але</w:t>
      </w:r>
      <w:r w:rsidRPr="00277FF7">
        <w:rPr>
          <w:rFonts w:eastAsia="Times New Roman CYR"/>
          <w:sz w:val="28"/>
          <w:szCs w:val="28"/>
        </w:rPr>
        <w:t xml:space="preserve"> спрощує пояснення.)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отримані кодові символи 11.</w:t>
      </w:r>
      <w:r w:rsidR="00742278">
        <w:rPr>
          <w:rFonts w:eastAsia="Times New Roman CYR"/>
          <w:sz w:val="28"/>
          <w:szCs w:val="28"/>
        </w:rPr>
        <w:t xml:space="preserve"> </w:t>
      </w:r>
      <w:r w:rsidRPr="00277FF7">
        <w:rPr>
          <w:rFonts w:eastAsia="Times New Roman CYR"/>
          <w:sz w:val="28"/>
          <w:szCs w:val="28"/>
        </w:rPr>
        <w:t xml:space="preserve">Зі стану 00 можна перейти тільки в стан 00 або 10, як показано на </w:t>
      </w:r>
      <w:r w:rsidR="00E7795E">
        <w:rPr>
          <w:rFonts w:eastAsia="Times New Roman CYR"/>
          <w:sz w:val="28"/>
          <w:szCs w:val="28"/>
        </w:rPr>
        <w:t>рис. 1</w:t>
      </w:r>
      <w:r w:rsidRPr="00277FF7">
        <w:rPr>
          <w:rFonts w:eastAsia="Times New Roman CYR"/>
          <w:sz w:val="28"/>
          <w:szCs w:val="28"/>
        </w:rPr>
        <w:t xml:space="preserve">.13, а </w:t>
      </w:r>
      <w:r w:rsidR="00742278">
        <w:rPr>
          <w:rFonts w:eastAsia="Times New Roman CYR"/>
          <w:sz w:val="28"/>
          <w:szCs w:val="28"/>
        </w:rPr>
        <w:t>п</w:t>
      </w:r>
      <w:r w:rsidRPr="00277FF7">
        <w:rPr>
          <w:rFonts w:eastAsia="Times New Roman CYR"/>
          <w:sz w:val="28"/>
          <w:szCs w:val="28"/>
        </w:rPr>
        <w:t>ерехід між станами 00</w:t>
      </w:r>
      <w:r w:rsidR="00742278">
        <w:rPr>
          <w:rFonts w:eastAsia="Times New Roman CYR"/>
          <w:sz w:val="28"/>
          <w:szCs w:val="28"/>
        </w:rPr>
        <w:t>→</w:t>
      </w:r>
      <w:r w:rsidRPr="00277FF7">
        <w:rPr>
          <w:rFonts w:eastAsia="Times New Roman CYR"/>
          <w:sz w:val="28"/>
          <w:szCs w:val="28"/>
        </w:rPr>
        <w:t>10 має метрику гілки 0; перехід між станами 00</w:t>
      </w:r>
      <w:r w:rsidR="00742278">
        <w:rPr>
          <w:rFonts w:eastAsia="Times New Roman CYR"/>
          <w:sz w:val="28"/>
          <w:szCs w:val="28"/>
        </w:rPr>
        <w:t>→</w:t>
      </w:r>
      <w:r w:rsidRPr="00277FF7">
        <w:rPr>
          <w:rFonts w:eastAsia="Times New Roman CYR"/>
          <w:sz w:val="28"/>
          <w:szCs w:val="28"/>
        </w:rPr>
        <w:t xml:space="preserve">00 </w:t>
      </w:r>
      <w:r w:rsidR="00742278">
        <w:rPr>
          <w:rFonts w:eastAsia="Times New Roman CYR"/>
          <w:sz w:val="28"/>
          <w:szCs w:val="28"/>
        </w:rPr>
        <w:t>має</w:t>
      </w:r>
      <w:r w:rsidRPr="00277FF7">
        <w:rPr>
          <w:rFonts w:eastAsia="Times New Roman CYR"/>
          <w:sz w:val="28"/>
          <w:szCs w:val="28"/>
        </w:rPr>
        <w:t xml:space="preserve"> метрику гілки 2.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 кожного стану також може виходити тільки дві гілки, як показано на рис.3.13, б.</w:t>
      </w:r>
    </w:p>
    <w:p w:rsidR="00FB65D8" w:rsidRPr="00277FF7" w:rsidRDefault="00581023" w:rsidP="00277FF7">
      <w:pPr>
        <w:spacing w:line="360" w:lineRule="auto"/>
        <w:ind w:firstLine="709"/>
        <w:jc w:val="both"/>
      </w:pPr>
      <w:r w:rsidRPr="00277FF7">
        <w:rPr>
          <w:rFonts w:eastAsia="Times New Roman CYR"/>
          <w:sz w:val="28"/>
          <w:szCs w:val="28"/>
        </w:rPr>
        <w:lastRenderedPageBreak/>
        <w:t>Сумарна метрика цих гіло</w:t>
      </w:r>
      <w:r w:rsidR="00DE6D69">
        <w:rPr>
          <w:rFonts w:eastAsia="Times New Roman CYR"/>
          <w:sz w:val="28"/>
          <w:szCs w:val="28"/>
        </w:rPr>
        <w:t xml:space="preserve">к позначена як метрика станів </w:t>
      </w:r>
      <w:proofErr w:type="spellStart"/>
      <w:r w:rsidR="00DE6D69">
        <w:rPr>
          <w:rFonts w:eastAsia="Times New Roman CYR"/>
          <w:sz w:val="28"/>
          <w:szCs w:val="28"/>
        </w:rPr>
        <w:t>Г</w:t>
      </w:r>
      <w:r w:rsidRPr="00277FF7">
        <w:rPr>
          <w:rFonts w:eastAsia="Times New Roman CYR"/>
          <w:sz w:val="28"/>
          <w:szCs w:val="28"/>
          <w:vertAlign w:val="subscript"/>
        </w:rPr>
        <w:t>a</w:t>
      </w:r>
      <w:proofErr w:type="spellEnd"/>
      <w:r w:rsidRPr="00277FF7">
        <w:rPr>
          <w:rFonts w:eastAsia="Times New Roman CYR"/>
          <w:sz w:val="28"/>
          <w:szCs w:val="28"/>
          <w:vertAlign w:val="subscript"/>
        </w:rPr>
        <w:t>,</w:t>
      </w:r>
      <w:r w:rsidR="00DE6D69">
        <w:rPr>
          <w:rFonts w:eastAsia="Times New Roman CYR"/>
          <w:sz w:val="28"/>
          <w:szCs w:val="28"/>
        </w:rPr>
        <w:t xml:space="preserve"> </w:t>
      </w:r>
      <w:proofErr w:type="spellStart"/>
      <w:r w:rsidR="00DE6D69">
        <w:rPr>
          <w:rFonts w:eastAsia="Times New Roman CYR"/>
          <w:sz w:val="28"/>
          <w:szCs w:val="28"/>
        </w:rPr>
        <w:t>Г</w:t>
      </w:r>
      <w:r w:rsidRPr="00277FF7">
        <w:rPr>
          <w:rFonts w:eastAsia="Times New Roman CYR"/>
          <w:sz w:val="28"/>
          <w:szCs w:val="28"/>
          <w:vertAlign w:val="subscript"/>
        </w:rPr>
        <w:t>b</w:t>
      </w:r>
      <w:proofErr w:type="spellEnd"/>
      <w:r w:rsidRPr="00277FF7">
        <w:rPr>
          <w:rFonts w:eastAsia="Times New Roman CYR"/>
          <w:sz w:val="28"/>
          <w:szCs w:val="28"/>
          <w:vertAlign w:val="subscript"/>
        </w:rPr>
        <w:t>,</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rP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Г</w:t>
      </w:r>
      <w:r w:rsidRPr="00277FF7">
        <w:rPr>
          <w:rFonts w:eastAsia="Times New Roman CYR"/>
          <w:sz w:val="28"/>
          <w:szCs w:val="28"/>
          <w:vertAlign w:val="subscript"/>
        </w:rPr>
        <w:t>d</w:t>
      </w:r>
      <w:proofErr w:type="spellEnd"/>
      <w:r w:rsidRPr="00277FF7">
        <w:rPr>
          <w:rFonts w:eastAsia="Times New Roman CYR"/>
          <w:sz w:val="28"/>
          <w:szCs w:val="28"/>
          <w:vertAlign w:val="subscript"/>
        </w:rPr>
        <w:t>,</w:t>
      </w:r>
      <w:r w:rsidRPr="00277FF7">
        <w:rPr>
          <w:rFonts w:eastAsia="Times New Roman CYR"/>
          <w:sz w:val="28"/>
          <w:szCs w:val="28"/>
        </w:rPr>
        <w:t xml:space="preserve"> відповідних кінцевим станам.</w:t>
      </w:r>
      <w:r w:rsidR="00EE1787">
        <w:rPr>
          <w:rFonts w:eastAsia="Times New Roman CYR"/>
          <w:sz w:val="28"/>
          <w:szCs w:val="28"/>
        </w:rPr>
        <w:t xml:space="preserve"> </w:t>
      </w:r>
      <w:r w:rsidRPr="00277FF7">
        <w:rPr>
          <w:rFonts w:eastAsia="Times New Roman CYR"/>
          <w:sz w:val="28"/>
          <w:szCs w:val="28"/>
        </w:rPr>
        <w:t>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3</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в знову є дві гілки, що виходять з кожного стану. В результаті мається два шляхи, що входять в кожний стан, в момент часу </w:t>
      </w:r>
      <w:r w:rsidRPr="00E6685A">
        <w:rPr>
          <w:rFonts w:eastAsia="Times New Roman CYR"/>
          <w:i/>
          <w:sz w:val="28"/>
          <w:szCs w:val="28"/>
        </w:rPr>
        <w:t>t</w:t>
      </w:r>
      <w:r w:rsidRPr="00E6685A">
        <w:rPr>
          <w:rFonts w:eastAsia="Times New Roman CYR"/>
          <w:i/>
          <w:sz w:val="28"/>
          <w:szCs w:val="28"/>
          <w:vertAlign w:val="subscript"/>
        </w:rPr>
        <w:t>4</w:t>
      </w:r>
      <w:r w:rsidRPr="00277FF7">
        <w:rPr>
          <w:rFonts w:eastAsia="Times New Roman CYR"/>
          <w:sz w:val="28"/>
          <w:szCs w:val="28"/>
          <w:vertAlign w:val="subscript"/>
        </w:rPr>
        <w:t>.</w:t>
      </w:r>
      <w:r w:rsidR="00E6685A">
        <w:rPr>
          <w:rFonts w:eastAsia="Times New Roman CYR"/>
          <w:sz w:val="28"/>
          <w:szCs w:val="28"/>
        </w:rPr>
        <w:t xml:space="preserve"> </w:t>
      </w:r>
      <w:r w:rsidRPr="00277FF7">
        <w:rPr>
          <w:rFonts w:eastAsia="Times New Roman CYR"/>
          <w:sz w:val="28"/>
          <w:szCs w:val="28"/>
        </w:rPr>
        <w:t>Один із шляхів, що входять в кожний стан, може бути виключений, а точніше - це шлях, що має велику сумарну метрику шляху. Якби метрики двох вхідних шляхів мали однакове значення, то шлях, який буде виключатися, вибирався б довільно.</w:t>
      </w:r>
    </w:p>
    <w:p w:rsidR="00FB65D8" w:rsidRPr="00277FF7" w:rsidRDefault="00581023" w:rsidP="00277FF7">
      <w:pPr>
        <w:spacing w:line="360" w:lineRule="auto"/>
        <w:ind w:firstLine="709"/>
        <w:jc w:val="both"/>
      </w:pPr>
      <w:r w:rsidRPr="00277FF7">
        <w:rPr>
          <w:rFonts w:eastAsia="Times New Roman CYR"/>
          <w:sz w:val="28"/>
          <w:szCs w:val="28"/>
        </w:rPr>
        <w:t>Вижив</w:t>
      </w:r>
      <w:r w:rsidR="00EC4B00">
        <w:rPr>
          <w:rFonts w:eastAsia="Times New Roman CYR"/>
          <w:sz w:val="28"/>
          <w:szCs w:val="28"/>
        </w:rPr>
        <w:t>ший</w:t>
      </w:r>
      <w:r w:rsidRPr="00277FF7">
        <w:rPr>
          <w:rFonts w:eastAsia="Times New Roman CYR"/>
          <w:sz w:val="28"/>
          <w:szCs w:val="28"/>
        </w:rPr>
        <w:t xml:space="preserve"> шлях в кожному стані показаний на </w:t>
      </w:r>
      <w:r w:rsidR="00E7795E">
        <w:rPr>
          <w:rFonts w:eastAsia="Times New Roman CYR"/>
          <w:sz w:val="28"/>
          <w:szCs w:val="28"/>
        </w:rPr>
        <w:t>рис. 1</w:t>
      </w:r>
      <w:r w:rsidRPr="00277FF7">
        <w:rPr>
          <w:rFonts w:eastAsia="Times New Roman CYR"/>
          <w:sz w:val="28"/>
          <w:szCs w:val="28"/>
        </w:rPr>
        <w:t>.13, р У цій точці процесу декодування мається тільки один вижив</w:t>
      </w:r>
      <w:r w:rsidR="00EC4B00">
        <w:rPr>
          <w:rFonts w:eastAsia="Times New Roman CYR"/>
          <w:sz w:val="28"/>
          <w:szCs w:val="28"/>
        </w:rPr>
        <w:t>ший</w:t>
      </w:r>
      <w:r w:rsidRPr="00277FF7">
        <w:rPr>
          <w:rFonts w:eastAsia="Times New Roman CYR"/>
          <w:sz w:val="28"/>
          <w:szCs w:val="28"/>
        </w:rPr>
        <w:t xml:space="preserve"> шлях, який називається повною гілкою, між моментами часу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rFonts w:eastAsia="Times New Roman CYR"/>
          <w:sz w:val="28"/>
          <w:szCs w:val="28"/>
          <w:vertAlign w:val="subscript"/>
        </w:rPr>
        <w:t>.</w:t>
      </w:r>
      <w:r w:rsidRPr="00277FF7">
        <w:rPr>
          <w:rFonts w:eastAsia="Times New Roman CYR"/>
          <w:sz w:val="28"/>
          <w:szCs w:val="28"/>
        </w:rPr>
        <w:t xml:space="preserve">Отже, декодер тепер може вирішити, що між моментами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відбувся перехід 00</w:t>
      </w:r>
      <w:r w:rsidR="00EC4B00">
        <w:rPr>
          <w:rFonts w:eastAsia="Times New Roman CYR"/>
          <w:sz w:val="28"/>
          <w:szCs w:val="28"/>
        </w:rPr>
        <w:t>→</w:t>
      </w:r>
      <w:r w:rsidRPr="00277FF7">
        <w:rPr>
          <w:rFonts w:eastAsia="Times New Roman CYR"/>
          <w:sz w:val="28"/>
          <w:szCs w:val="28"/>
        </w:rPr>
        <w:t>10.</w:t>
      </w:r>
      <w:r w:rsidR="00EC4B00">
        <w:rPr>
          <w:rFonts w:eastAsia="Times New Roman CYR"/>
          <w:sz w:val="28"/>
          <w:szCs w:val="28"/>
        </w:rPr>
        <w:t xml:space="preserve"> </w:t>
      </w:r>
      <w:r w:rsidRPr="00277FF7">
        <w:rPr>
          <w:rFonts w:eastAsia="Times New Roman CYR"/>
          <w:sz w:val="28"/>
          <w:szCs w:val="28"/>
        </w:rPr>
        <w:t>Оскільки перехід викликається одиничним вхідним бітом, на виході декодера першим бітом буде одиниця.</w:t>
      </w:r>
    </w:p>
    <w:p w:rsidR="00FB65D8" w:rsidRPr="00277FF7" w:rsidRDefault="00581023" w:rsidP="00277FF7">
      <w:pPr>
        <w:spacing w:line="360" w:lineRule="auto"/>
        <w:ind w:firstLine="709"/>
        <w:jc w:val="both"/>
      </w:pPr>
      <w:r w:rsidRPr="00277FF7">
        <w:rPr>
          <w:rFonts w:eastAsia="Times New Roman CYR"/>
          <w:sz w:val="28"/>
          <w:szCs w:val="28"/>
        </w:rPr>
        <w:t>Тут легко можна простежити процес декодування вижи</w:t>
      </w:r>
      <w:r w:rsidR="00973D8F">
        <w:rPr>
          <w:rFonts w:eastAsia="Times New Roman CYR"/>
          <w:sz w:val="28"/>
          <w:szCs w:val="28"/>
        </w:rPr>
        <w:t>вших</w:t>
      </w:r>
      <w:r w:rsidRPr="00277FF7">
        <w:rPr>
          <w:rFonts w:eastAsia="Times New Roman CYR"/>
          <w:sz w:val="28"/>
          <w:szCs w:val="28"/>
        </w:rPr>
        <w:t xml:space="preserve"> гілок, оскільки гілки решітки показані пунктирними лініями для вхідних нулів і суцільною лінією для вхідних одиниць. Зауважимо, що перший біт НЕ декод</w:t>
      </w:r>
      <w:r w:rsidR="00DE6D69">
        <w:rPr>
          <w:rFonts w:eastAsia="Times New Roman CYR"/>
          <w:sz w:val="28"/>
          <w:szCs w:val="28"/>
        </w:rPr>
        <w:t>ується</w:t>
      </w:r>
      <w:r w:rsidRPr="00277FF7">
        <w:rPr>
          <w:rFonts w:eastAsia="Times New Roman CYR"/>
          <w:sz w:val="28"/>
          <w:szCs w:val="28"/>
        </w:rPr>
        <w:t>, поки обчислення метрики шляху не пройде далі вглиб решітки. Для звичайного декодера така затримка декодування може виявитися раз у</w:t>
      </w:r>
      <w:r w:rsidRPr="00277FF7">
        <w:rPr>
          <w:sz w:val="28"/>
          <w:szCs w:val="28"/>
        </w:rPr>
        <w:t xml:space="preserve"> </w:t>
      </w:r>
      <w:r w:rsidRPr="00277FF7">
        <w:rPr>
          <w:rFonts w:eastAsia="Times New Roman CYR"/>
          <w:sz w:val="28"/>
          <w:szCs w:val="28"/>
        </w:rPr>
        <w:t>п'ять більше довжини кодового обмеження в бітах.</w:t>
      </w:r>
    </w:p>
    <w:p w:rsidR="00FB65D8" w:rsidRPr="00277FF7" w:rsidRDefault="00581023" w:rsidP="00277FF7">
      <w:pPr>
        <w:spacing w:line="360" w:lineRule="auto"/>
        <w:ind w:firstLine="709"/>
        <w:jc w:val="both"/>
      </w:pPr>
      <w:r w:rsidRPr="00277FF7">
        <w:rPr>
          <w:rFonts w:eastAsia="Times New Roman CYR"/>
          <w:sz w:val="28"/>
          <w:szCs w:val="28"/>
        </w:rPr>
        <w:t xml:space="preserve">На кожному наступному кроці процесу декодування завжди буде два шляхи для кожного стану; після порівняння метрик шляхів один з них буде виключений. Цей крок в процесі декодування показаний на </w:t>
      </w:r>
      <w:r w:rsidR="00E7795E">
        <w:rPr>
          <w:rFonts w:eastAsia="Times New Roman CYR"/>
          <w:sz w:val="28"/>
          <w:szCs w:val="28"/>
        </w:rPr>
        <w:t>рис. 1</w:t>
      </w:r>
      <w:r w:rsidRPr="00277FF7">
        <w:rPr>
          <w:rFonts w:eastAsia="Times New Roman CYR"/>
          <w:sz w:val="28"/>
          <w:szCs w:val="28"/>
        </w:rPr>
        <w:t xml:space="preserve">.13, д. В момент </w:t>
      </w:r>
      <w:r w:rsidRPr="00973D8F">
        <w:rPr>
          <w:rFonts w:eastAsia="Times New Roman CYR"/>
          <w:i/>
          <w:sz w:val="28"/>
          <w:szCs w:val="28"/>
        </w:rPr>
        <w:t>t</w:t>
      </w:r>
      <w:r w:rsidRPr="00973D8F">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знову є по два вхідних шлях</w:t>
      </w:r>
      <w:r w:rsidR="00973D8F">
        <w:rPr>
          <w:rFonts w:eastAsia="Times New Roman CYR"/>
          <w:sz w:val="28"/>
          <w:szCs w:val="28"/>
        </w:rPr>
        <w:t>и</w:t>
      </w:r>
      <w:r w:rsidRPr="00277FF7">
        <w:rPr>
          <w:rFonts w:eastAsia="Times New Roman CYR"/>
          <w:sz w:val="28"/>
          <w:szCs w:val="28"/>
        </w:rPr>
        <w:t xml:space="preserve"> для кожного стану, і один шлях з кожної пари підлягає виключенню.</w:t>
      </w:r>
      <w:r w:rsidR="00580ABE">
        <w:rPr>
          <w:rFonts w:eastAsia="Times New Roman CYR"/>
          <w:sz w:val="28"/>
          <w:szCs w:val="28"/>
        </w:rPr>
        <w:t xml:space="preserve"> </w:t>
      </w:r>
      <w:r w:rsidRPr="00277FF7">
        <w:rPr>
          <w:rFonts w:eastAsia="Times New Roman CYR"/>
          <w:sz w:val="28"/>
          <w:szCs w:val="28"/>
        </w:rPr>
        <w:t>Ті</w:t>
      </w:r>
      <w:r w:rsidR="00737962">
        <w:rPr>
          <w:rFonts w:eastAsia="Times New Roman CYR"/>
          <w:sz w:val="28"/>
          <w:szCs w:val="28"/>
        </w:rPr>
        <w:t xml:space="preserve"> шляхи</w:t>
      </w:r>
      <w:r w:rsidRPr="00277FF7">
        <w:rPr>
          <w:rFonts w:eastAsia="Times New Roman CYR"/>
          <w:sz w:val="28"/>
          <w:szCs w:val="28"/>
        </w:rPr>
        <w:t xml:space="preserve">, що вижили на момент </w:t>
      </w:r>
      <w:r w:rsidR="00973D8F" w:rsidRPr="00973D8F">
        <w:rPr>
          <w:rFonts w:eastAsia="Times New Roman CYR"/>
          <w:i/>
          <w:sz w:val="28"/>
          <w:szCs w:val="28"/>
        </w:rPr>
        <w:t>t</w:t>
      </w:r>
      <w:r w:rsidR="00973D8F" w:rsidRPr="00973D8F">
        <w:rPr>
          <w:rFonts w:eastAsia="Times New Roman CYR"/>
          <w:i/>
          <w:sz w:val="28"/>
          <w:szCs w:val="28"/>
          <w:vertAlign w:val="subscript"/>
        </w:rPr>
        <w:t>5</w:t>
      </w:r>
      <w:r w:rsidRPr="00277FF7">
        <w:rPr>
          <w:rFonts w:eastAsia="Times New Roman CYR"/>
          <w:sz w:val="28"/>
          <w:szCs w:val="28"/>
        </w:rPr>
        <w:t xml:space="preserve"> показані на </w:t>
      </w:r>
      <w:r w:rsidR="00E7795E">
        <w:rPr>
          <w:rFonts w:eastAsia="Times New Roman CYR"/>
          <w:sz w:val="28"/>
          <w:szCs w:val="28"/>
        </w:rPr>
        <w:t>рис. 1</w:t>
      </w:r>
      <w:r w:rsidRPr="00277FF7">
        <w:rPr>
          <w:rFonts w:eastAsia="Times New Roman CYR"/>
          <w:sz w:val="28"/>
          <w:szCs w:val="28"/>
        </w:rPr>
        <w:t xml:space="preserve">.13. Зауважимо, що в нашому прикладі ми ще не можемо прийняти рішення щодо другого вхідного інформаційного біта, оскільки ще залишається два шляхи, що виходять в момент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зі стану у вузлі 10.</w:t>
      </w:r>
      <w:r w:rsidR="00E23F43">
        <w:rPr>
          <w:rFonts w:eastAsia="Times New Roman CYR"/>
          <w:sz w:val="28"/>
          <w:szCs w:val="28"/>
        </w:rPr>
        <w:t xml:space="preserve"> </w:t>
      </w:r>
      <w:r w:rsidRPr="00277FF7">
        <w:rPr>
          <w:rFonts w:eastAsia="Times New Roman CYR"/>
          <w:sz w:val="28"/>
          <w:szCs w:val="28"/>
        </w:rPr>
        <w:t xml:space="preserve">В момент часу </w:t>
      </w:r>
      <w:r w:rsidRPr="00E23F43">
        <w:rPr>
          <w:rFonts w:eastAsia="Times New Roman CYR"/>
          <w:i/>
          <w:sz w:val="28"/>
          <w:szCs w:val="28"/>
        </w:rPr>
        <w:t>t</w:t>
      </w:r>
      <w:r w:rsidRPr="00E23F43">
        <w:rPr>
          <w:rFonts w:eastAsia="Times New Roman CYR"/>
          <w:i/>
          <w:sz w:val="28"/>
          <w:szCs w:val="28"/>
          <w:vertAlign w:val="subscript"/>
        </w:rPr>
        <w:t>6</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.13, знову можемо бачити структуру шляхів</w:t>
      </w:r>
      <w:r w:rsidR="00E23F43">
        <w:rPr>
          <w:rFonts w:eastAsia="Times New Roman CYR"/>
          <w:sz w:val="28"/>
          <w:szCs w:val="28"/>
        </w:rPr>
        <w:t>, що зливаються</w:t>
      </w:r>
      <w:r w:rsidRPr="00277FF7">
        <w:rPr>
          <w:rFonts w:eastAsia="Times New Roman CYR"/>
          <w:sz w:val="28"/>
          <w:szCs w:val="28"/>
        </w:rPr>
        <w:t xml:space="preserve">, а на </w:t>
      </w:r>
      <w:r w:rsidR="00E7795E">
        <w:rPr>
          <w:rFonts w:eastAsia="Times New Roman CYR"/>
          <w:sz w:val="28"/>
          <w:szCs w:val="28"/>
        </w:rPr>
        <w:t>рис. 1</w:t>
      </w:r>
      <w:r w:rsidRPr="00277FF7">
        <w:rPr>
          <w:rFonts w:eastAsia="Times New Roman CYR"/>
          <w:sz w:val="28"/>
          <w:szCs w:val="28"/>
        </w:rPr>
        <w:t xml:space="preserve">.13, </w:t>
      </w:r>
      <w:r w:rsidR="00E23F43">
        <w:rPr>
          <w:rFonts w:eastAsia="Times New Roman CYR"/>
          <w:sz w:val="28"/>
          <w:szCs w:val="28"/>
        </w:rPr>
        <w:t>з</w:t>
      </w:r>
      <w:r w:rsidR="00C122C4">
        <w:rPr>
          <w:rFonts w:eastAsia="Times New Roman CYR"/>
          <w:sz w:val="28"/>
          <w:szCs w:val="28"/>
        </w:rPr>
        <w:t>)</w:t>
      </w:r>
      <w:r w:rsidRPr="00277FF7">
        <w:rPr>
          <w:rFonts w:eastAsia="Times New Roman CYR"/>
          <w:sz w:val="28"/>
          <w:szCs w:val="28"/>
        </w:rPr>
        <w:t xml:space="preserve"> - вижи</w:t>
      </w:r>
      <w:r w:rsidR="00E23F43">
        <w:rPr>
          <w:rFonts w:eastAsia="Times New Roman CYR"/>
          <w:sz w:val="28"/>
          <w:szCs w:val="28"/>
        </w:rPr>
        <w:t>вших</w:t>
      </w:r>
      <w:r w:rsidRPr="00277FF7">
        <w:rPr>
          <w:rFonts w:eastAsia="Times New Roman CYR"/>
          <w:sz w:val="28"/>
          <w:szCs w:val="28"/>
        </w:rPr>
        <w:t xml:space="preserve"> шлях</w:t>
      </w:r>
      <w:r w:rsidR="00E23F43">
        <w:rPr>
          <w:rFonts w:eastAsia="Times New Roman CYR"/>
          <w:sz w:val="28"/>
          <w:szCs w:val="28"/>
        </w:rPr>
        <w:t>и</w:t>
      </w:r>
      <w:r w:rsidRPr="00277FF7">
        <w:rPr>
          <w:rFonts w:eastAsia="Times New Roman CYR"/>
          <w:sz w:val="28"/>
          <w:szCs w:val="28"/>
        </w:rPr>
        <w:t xml:space="preserve"> на момент</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6</w:t>
      </w:r>
      <w:r w:rsidRPr="00E23F43">
        <w:rPr>
          <w:rFonts w:eastAsia="Times New Roman CYR"/>
          <w:sz w:val="28"/>
          <w:szCs w:val="28"/>
        </w:rPr>
        <w:t>.</w:t>
      </w:r>
      <w:r w:rsidR="00E23F43">
        <w:rPr>
          <w:rFonts w:eastAsia="Times New Roman CYR"/>
          <w:sz w:val="28"/>
          <w:szCs w:val="28"/>
          <w:vertAlign w:val="subscript"/>
        </w:rPr>
        <w:t xml:space="preserve"> </w:t>
      </w:r>
      <w:r w:rsidRPr="00277FF7">
        <w:rPr>
          <w:rFonts w:eastAsia="Times New Roman CYR"/>
          <w:sz w:val="28"/>
          <w:szCs w:val="28"/>
        </w:rPr>
        <w:t xml:space="preserve">Тут же, на </w:t>
      </w:r>
      <w:r w:rsidR="00E7795E">
        <w:rPr>
          <w:rFonts w:eastAsia="Times New Roman CYR"/>
          <w:sz w:val="28"/>
          <w:szCs w:val="28"/>
        </w:rPr>
        <w:t>рис. 1</w:t>
      </w:r>
      <w:r w:rsidRPr="00277FF7">
        <w:rPr>
          <w:rFonts w:eastAsia="Times New Roman CYR"/>
          <w:sz w:val="28"/>
          <w:szCs w:val="28"/>
        </w:rPr>
        <w:t>.13, з</w:t>
      </w:r>
      <w:r w:rsidR="00C122C4">
        <w:rPr>
          <w:rFonts w:eastAsia="Times New Roman CYR"/>
          <w:sz w:val="28"/>
          <w:szCs w:val="28"/>
        </w:rPr>
        <w:t>)</w:t>
      </w:r>
      <w:r w:rsidRPr="00277FF7">
        <w:rPr>
          <w:rFonts w:eastAsia="Times New Roman CYR"/>
          <w:sz w:val="28"/>
          <w:szCs w:val="28"/>
        </w:rPr>
        <w:t xml:space="preserve">, на виході декодера в якості другого декодованого біта показана </w:t>
      </w:r>
      <w:r w:rsidRPr="00277FF7">
        <w:rPr>
          <w:rFonts w:eastAsia="Times New Roman CYR"/>
          <w:sz w:val="28"/>
          <w:szCs w:val="28"/>
        </w:rPr>
        <w:lastRenderedPageBreak/>
        <w:t>одиниця як підсумок єдиного, що залишився шляху між точками</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 xml:space="preserve">і </w:t>
      </w:r>
      <w:r w:rsidRPr="00E23F43">
        <w:rPr>
          <w:rFonts w:eastAsia="Times New Roman CYR"/>
          <w:i/>
          <w:sz w:val="28"/>
          <w:szCs w:val="28"/>
        </w:rPr>
        <w:t>t</w:t>
      </w:r>
      <w:r w:rsidRPr="00E23F43">
        <w:rPr>
          <w:rFonts w:eastAsia="Times New Roman CYR"/>
          <w:i/>
          <w:sz w:val="28"/>
          <w:szCs w:val="28"/>
          <w:vertAlign w:val="subscript"/>
        </w:rPr>
        <w:t>3</w:t>
      </w:r>
      <w:r w:rsidRPr="00E23F43">
        <w:rPr>
          <w:rFonts w:eastAsia="Times New Roman CYR"/>
          <w:sz w:val="28"/>
          <w:szCs w:val="28"/>
        </w:rPr>
        <w:t>.</w:t>
      </w:r>
      <w:r w:rsidR="00E23F43">
        <w:rPr>
          <w:rFonts w:eastAsia="Times New Roman CYR"/>
          <w:sz w:val="28"/>
          <w:szCs w:val="28"/>
        </w:rPr>
        <w:t xml:space="preserve"> </w:t>
      </w:r>
      <w:r w:rsidRPr="00277FF7">
        <w:rPr>
          <w:rFonts w:eastAsia="Times New Roman CYR"/>
          <w:sz w:val="28"/>
          <w:szCs w:val="28"/>
        </w:rPr>
        <w:t>Аналогічним чином декодер продовжує заглиблюватися в грати і приймати рішення, що стосуються інформаційних бітів, усуваючи всі шляхи, окрім одного.</w:t>
      </w:r>
    </w:p>
    <w:p w:rsidR="00FB65D8" w:rsidRPr="00277FF7" w:rsidRDefault="00DE6D69" w:rsidP="00277FF7">
      <w:pPr>
        <w:spacing w:line="360" w:lineRule="auto"/>
        <w:ind w:firstLine="709"/>
        <w:jc w:val="both"/>
      </w:pPr>
      <w:r>
        <w:rPr>
          <w:rFonts w:eastAsia="Times New Roman CYR"/>
          <w:sz w:val="28"/>
          <w:szCs w:val="28"/>
        </w:rPr>
        <w:t>Відсікання</w:t>
      </w:r>
      <w:r w:rsidR="00581023" w:rsidRPr="00277FF7">
        <w:rPr>
          <w:rFonts w:eastAsia="Times New Roman CYR"/>
          <w:sz w:val="28"/>
          <w:szCs w:val="28"/>
        </w:rPr>
        <w:t xml:space="preserve"> (</w:t>
      </w:r>
      <w:r w:rsidR="00E23F43">
        <w:rPr>
          <w:rFonts w:eastAsia="Times New Roman CYR"/>
          <w:sz w:val="28"/>
          <w:szCs w:val="28"/>
        </w:rPr>
        <w:t>шляхів</w:t>
      </w:r>
      <w:r w:rsidR="00581023" w:rsidRPr="00277FF7">
        <w:rPr>
          <w:rFonts w:eastAsia="Times New Roman CYR"/>
          <w:sz w:val="28"/>
          <w:szCs w:val="28"/>
        </w:rPr>
        <w:t>, що сходяться) в решітці гарантує, що у нас ніколи не буде шляхів більше, ніж станів. У цьому прикладі можна перевірити, що після кожного відсікання (</w:t>
      </w:r>
      <w:r w:rsidR="00E7795E">
        <w:rPr>
          <w:rFonts w:eastAsia="Times New Roman CYR"/>
          <w:sz w:val="28"/>
          <w:szCs w:val="28"/>
        </w:rPr>
        <w:t>рис. 1</w:t>
      </w:r>
      <w:r w:rsidR="00581023" w:rsidRPr="00277FF7">
        <w:rPr>
          <w:rFonts w:eastAsia="Times New Roman CYR"/>
          <w:sz w:val="28"/>
          <w:szCs w:val="28"/>
        </w:rPr>
        <w:t>.13) залишається тільки 4 шлях</w:t>
      </w:r>
      <w:r w:rsidR="00E23F43">
        <w:rPr>
          <w:rFonts w:eastAsia="Times New Roman CYR"/>
          <w:sz w:val="28"/>
          <w:szCs w:val="28"/>
        </w:rPr>
        <w:t>и</w:t>
      </w:r>
      <w:r w:rsidR="00581023" w:rsidRPr="00277FF7">
        <w:rPr>
          <w:rFonts w:eastAsia="Times New Roman CYR"/>
          <w:sz w:val="28"/>
          <w:szCs w:val="28"/>
        </w:rPr>
        <w:t xml:space="preserve">. Якщо порівняти це з намаганням </w:t>
      </w:r>
      <w:r w:rsidR="00E23F43">
        <w:rPr>
          <w:rFonts w:eastAsia="Times New Roman CYR"/>
          <w:sz w:val="28"/>
          <w:szCs w:val="28"/>
        </w:rPr>
        <w:t>застосувати</w:t>
      </w:r>
      <w:r w:rsidR="00581023" w:rsidRPr="00277FF7">
        <w:rPr>
          <w:rFonts w:eastAsia="Times New Roman CYR"/>
          <w:sz w:val="28"/>
          <w:szCs w:val="28"/>
        </w:rPr>
        <w:t xml:space="preserve"> "грубу силу" (без залучення алгоритму </w:t>
      </w:r>
      <w:r w:rsidR="00DE74FB" w:rsidRPr="00277FF7">
        <w:rPr>
          <w:rFonts w:eastAsia="Times New Roman CYR"/>
          <w:sz w:val="28"/>
          <w:szCs w:val="28"/>
        </w:rPr>
        <w:t>Вітербі</w:t>
      </w:r>
      <w:r w:rsidR="00581023" w:rsidRPr="00277FF7">
        <w:rPr>
          <w:rFonts w:eastAsia="Times New Roman CYR"/>
          <w:sz w:val="28"/>
          <w:szCs w:val="28"/>
        </w:rPr>
        <w:t>) при використанні для отримання послідовності принципу максимальної правдоподібності, то в цьому випадку число можливих шляхів (відповід</w:t>
      </w:r>
      <w:r w:rsidR="00E23F43">
        <w:rPr>
          <w:rFonts w:eastAsia="Times New Roman CYR"/>
          <w:sz w:val="28"/>
          <w:szCs w:val="28"/>
        </w:rPr>
        <w:t>ає</w:t>
      </w:r>
      <w:r w:rsidR="00581023" w:rsidRPr="00277FF7">
        <w:rPr>
          <w:rFonts w:eastAsia="Times New Roman CYR"/>
          <w:sz w:val="28"/>
          <w:szCs w:val="28"/>
        </w:rPr>
        <w:t xml:space="preserve"> можливим варіантам послідовності) є ступеневою функцією довжини послідовності. Для двійков</w:t>
      </w:r>
      <w:r w:rsidR="00E23F43">
        <w:rPr>
          <w:rFonts w:eastAsia="Times New Roman CYR"/>
          <w:sz w:val="28"/>
          <w:szCs w:val="28"/>
        </w:rPr>
        <w:t>ої</w:t>
      </w:r>
      <w:r w:rsidR="00581023" w:rsidRPr="00277FF7">
        <w:rPr>
          <w:rFonts w:eastAsia="Times New Roman CYR"/>
          <w:sz w:val="28"/>
          <w:szCs w:val="28"/>
        </w:rPr>
        <w:t xml:space="preserve"> послідовності кодових слів з </w:t>
      </w:r>
      <w:proofErr w:type="spellStart"/>
      <w:r w:rsidR="00581023" w:rsidRPr="00277FF7">
        <w:rPr>
          <w:rFonts w:eastAsia="Times New Roman CYR"/>
          <w:sz w:val="28"/>
          <w:szCs w:val="28"/>
        </w:rPr>
        <w:t>​​довжиною</w:t>
      </w:r>
      <w:proofErr w:type="spellEnd"/>
      <w:r w:rsidR="00581023" w:rsidRPr="00277FF7">
        <w:rPr>
          <w:rFonts w:eastAsia="Times New Roman CYR"/>
          <w:sz w:val="28"/>
          <w:szCs w:val="28"/>
        </w:rPr>
        <w:t xml:space="preserve"> кодових слів L мається 2</w:t>
      </w:r>
      <w:r w:rsidR="00581023" w:rsidRPr="00277FF7">
        <w:rPr>
          <w:rFonts w:eastAsia="Times New Roman CYR"/>
          <w:sz w:val="28"/>
          <w:szCs w:val="28"/>
          <w:vertAlign w:val="superscript"/>
        </w:rPr>
        <w:t>L</w:t>
      </w:r>
      <w:r w:rsidR="00581023" w:rsidRPr="00277FF7">
        <w:rPr>
          <w:sz w:val="28"/>
          <w:szCs w:val="28"/>
        </w:rPr>
        <w:t xml:space="preserve"> </w:t>
      </w:r>
      <w:r w:rsidR="00581023" w:rsidRPr="00277FF7">
        <w:rPr>
          <w:rFonts w:eastAsia="Times New Roman CYR"/>
          <w:sz w:val="28"/>
          <w:szCs w:val="28"/>
        </w:rPr>
        <w:t>можлив</w:t>
      </w:r>
      <w:r w:rsidR="00E23F43">
        <w:rPr>
          <w:rFonts w:eastAsia="Times New Roman CYR"/>
          <w:sz w:val="28"/>
          <w:szCs w:val="28"/>
        </w:rPr>
        <w:t>их</w:t>
      </w:r>
      <w:r w:rsidR="00581023" w:rsidRPr="00277FF7">
        <w:rPr>
          <w:rFonts w:eastAsia="Times New Roman CYR"/>
          <w:sz w:val="28"/>
          <w:szCs w:val="28"/>
        </w:rPr>
        <w:t xml:space="preserve"> послідовност</w:t>
      </w:r>
      <w:r w:rsidR="00E23F43">
        <w:rPr>
          <w:rFonts w:eastAsia="Times New Roman CYR"/>
          <w:sz w:val="28"/>
          <w:szCs w:val="28"/>
        </w:rPr>
        <w:t>ей</w:t>
      </w:r>
      <w:r w:rsidR="00581023" w:rsidRPr="00277FF7">
        <w:rPr>
          <w:rFonts w:eastAsia="Times New Roman CYR"/>
          <w:sz w:val="28"/>
          <w:szCs w:val="28"/>
        </w:rPr>
        <w:t>.</w:t>
      </w:r>
    </w:p>
    <w:p w:rsidR="00FB65D8" w:rsidRPr="00277FF7" w:rsidRDefault="008F0048" w:rsidP="00EE1787">
      <w:pPr>
        <w:spacing w:line="360" w:lineRule="auto"/>
        <w:ind w:firstLine="709"/>
        <w:jc w:val="center"/>
      </w:pPr>
      <w:r>
        <w:object w:dxaOrig="4318" w:dyaOrig="4319">
          <v:shape id="_x0000_i1057" type="#_x0000_t75" style="width:258.4pt;height:233.75pt" o:ole="">
            <v:imagedata r:id="rId183" o:title=""/>
          </v:shape>
          <o:OLEObject Type="Embed" ProgID="Unknown" ShapeID="_x0000_i1057" DrawAspect="Content" ObjectID="_1477064830" r:id="rId184"/>
        </w:object>
      </w:r>
    </w:p>
    <w:p w:rsidR="00FB65D8" w:rsidRPr="00277FF7" w:rsidRDefault="008F0048" w:rsidP="00EE1787">
      <w:pPr>
        <w:spacing w:line="360" w:lineRule="auto"/>
        <w:ind w:firstLine="709"/>
        <w:jc w:val="center"/>
      </w:pPr>
      <w:r>
        <w:object w:dxaOrig="4318" w:dyaOrig="3239">
          <v:shape id="_x0000_i1058" type="#_x0000_t75" style="width:265.3pt;height:199.25pt" o:ole="">
            <v:imagedata r:id="rId185" o:title=""/>
          </v:shape>
          <o:OLEObject Type="Embed" ProgID="Unknown" ShapeID="_x0000_i1058" DrawAspect="Content" ObjectID="_1477064831" r:id="rId186"/>
        </w:object>
      </w:r>
    </w:p>
    <w:p w:rsidR="00FB65D8" w:rsidRDefault="00E7795E" w:rsidP="00580ABE">
      <w:pPr>
        <w:spacing w:line="360" w:lineRule="auto"/>
        <w:ind w:firstLine="709"/>
        <w:jc w:val="center"/>
        <w:rPr>
          <w:rFonts w:eastAsia="Times New Roman CYR"/>
          <w:sz w:val="28"/>
          <w:szCs w:val="28"/>
          <w:vertAlign w:val="subscript"/>
        </w:rPr>
      </w:pPr>
      <w:r>
        <w:rPr>
          <w:rFonts w:eastAsia="Times New Roman CYR"/>
          <w:sz w:val="28"/>
          <w:szCs w:val="28"/>
        </w:rPr>
        <w:t>Рис. 1</w:t>
      </w:r>
      <w:r w:rsidR="00581023" w:rsidRPr="00277FF7">
        <w:rPr>
          <w:rFonts w:eastAsia="Times New Roman CYR"/>
          <w:sz w:val="28"/>
          <w:szCs w:val="28"/>
        </w:rPr>
        <w:t>.13 - Вибір вижили шляхів: а) ті, що вижили на момент t</w:t>
      </w:r>
      <w:r w:rsidR="00581023" w:rsidRPr="00277FF7">
        <w:rPr>
          <w:rFonts w:eastAsia="Times New Roman CYR"/>
          <w:sz w:val="28"/>
          <w:szCs w:val="28"/>
          <w:vertAlign w:val="subscript"/>
        </w:rPr>
        <w:t>2;</w:t>
      </w:r>
      <w:r w:rsidR="00581023" w:rsidRPr="00277FF7">
        <w:rPr>
          <w:rFonts w:eastAsia="Times New Roman CYR"/>
          <w:sz w:val="28"/>
          <w:szCs w:val="28"/>
        </w:rPr>
        <w:t xml:space="preserve"> б) ті, що вижили на момент t</w:t>
      </w:r>
      <w:r w:rsidR="00581023" w:rsidRPr="00277FF7">
        <w:rPr>
          <w:rFonts w:eastAsia="Times New Roman CYR"/>
          <w:sz w:val="28"/>
          <w:szCs w:val="28"/>
          <w:vertAlign w:val="subscript"/>
        </w:rPr>
        <w:t>3;</w:t>
      </w:r>
      <w:r w:rsidR="00581023" w:rsidRPr="00277FF7">
        <w:rPr>
          <w:rFonts w:eastAsia="Times New Roman CYR"/>
          <w:sz w:val="28"/>
          <w:szCs w:val="28"/>
        </w:rPr>
        <w:t xml:space="preserve"> в) порівняння метрик в момент t</w:t>
      </w:r>
      <w:r w:rsidR="00581023" w:rsidRPr="00277FF7">
        <w:rPr>
          <w:rFonts w:eastAsia="Times New Roman CYR"/>
          <w:sz w:val="28"/>
          <w:szCs w:val="28"/>
          <w:vertAlign w:val="subscript"/>
        </w:rPr>
        <w:t>4;</w:t>
      </w:r>
      <w:r w:rsidR="00DE6D69">
        <w:rPr>
          <w:rFonts w:eastAsia="Times New Roman CYR"/>
          <w:sz w:val="28"/>
          <w:szCs w:val="28"/>
        </w:rPr>
        <w:t xml:space="preserve"> г)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д) порівняння метрик в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е)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ж) порівняння метрик в момент t</w:t>
      </w:r>
      <w:r w:rsidR="00581023" w:rsidRPr="00277FF7">
        <w:rPr>
          <w:rFonts w:eastAsia="Times New Roman CYR"/>
          <w:sz w:val="28"/>
          <w:szCs w:val="28"/>
          <w:vertAlign w:val="subscript"/>
        </w:rPr>
        <w:t>6;</w:t>
      </w:r>
      <w:r w:rsidR="00581023" w:rsidRPr="00277FF7">
        <w:rPr>
          <w:rFonts w:eastAsia="Times New Roman CYR"/>
          <w:sz w:val="28"/>
          <w:szCs w:val="28"/>
        </w:rPr>
        <w:t xml:space="preserve"> з) вижили на момент t</w:t>
      </w:r>
      <w:r w:rsidR="00581023" w:rsidRPr="00277FF7">
        <w:rPr>
          <w:rFonts w:eastAsia="Times New Roman CYR"/>
          <w:sz w:val="28"/>
          <w:szCs w:val="28"/>
          <w:vertAlign w:val="subscript"/>
        </w:rPr>
        <w:t>6</w:t>
      </w:r>
    </w:p>
    <w:p w:rsidR="00FB65D8" w:rsidRPr="00277FF7" w:rsidRDefault="00E7795E" w:rsidP="006A7D29">
      <w:pPr>
        <w:spacing w:before="240"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.3 Реалізація декодера</w:t>
      </w:r>
    </w:p>
    <w:p w:rsidR="00FB65D8" w:rsidRPr="00277FF7" w:rsidRDefault="00581023" w:rsidP="00580ABE">
      <w:pPr>
        <w:spacing w:line="360" w:lineRule="auto"/>
        <w:ind w:firstLine="709"/>
        <w:jc w:val="both"/>
      </w:pPr>
      <w:r w:rsidRPr="00277FF7">
        <w:rPr>
          <w:rFonts w:eastAsia="Times New Roman CYR"/>
          <w:sz w:val="28"/>
          <w:szCs w:val="28"/>
        </w:rPr>
        <w:t xml:space="preserve">В контексті </w:t>
      </w:r>
      <w:r w:rsidR="00DE6D69" w:rsidRPr="00277FF7">
        <w:rPr>
          <w:rFonts w:eastAsia="Times New Roman CYR"/>
          <w:sz w:val="28"/>
          <w:szCs w:val="28"/>
        </w:rPr>
        <w:t>ґратчастої</w:t>
      </w:r>
      <w:r w:rsidRPr="00277FF7">
        <w:rPr>
          <w:rFonts w:eastAsia="Times New Roman CYR"/>
          <w:sz w:val="28"/>
          <w:szCs w:val="28"/>
        </w:rPr>
        <w:t xml:space="preserve"> діаграми, показаної на </w:t>
      </w:r>
      <w:r w:rsidR="00E7795E">
        <w:rPr>
          <w:rFonts w:eastAsia="Times New Roman CYR"/>
          <w:sz w:val="28"/>
          <w:szCs w:val="28"/>
        </w:rPr>
        <w:t>рис. 1</w:t>
      </w:r>
      <w:r w:rsidRPr="00277FF7">
        <w:rPr>
          <w:rFonts w:eastAsia="Times New Roman CYR"/>
          <w:sz w:val="28"/>
          <w:szCs w:val="28"/>
        </w:rPr>
        <w:t>.11, переходи за один проміжок часу можна згрупувати в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непересічні комірки; кожна </w:t>
      </w:r>
      <w:r w:rsidR="00154555">
        <w:rPr>
          <w:rFonts w:eastAsia="Times New Roman CYR"/>
          <w:sz w:val="28"/>
          <w:szCs w:val="28"/>
        </w:rPr>
        <w:t>комірка</w:t>
      </w:r>
      <w:r w:rsidRPr="00277FF7">
        <w:rPr>
          <w:rFonts w:eastAsia="Times New Roman CYR"/>
          <w:sz w:val="28"/>
          <w:szCs w:val="28"/>
        </w:rPr>
        <w:t xml:space="preserve"> буде зображувати чотири можливих переход</w:t>
      </w:r>
      <w:r w:rsidR="00154555">
        <w:rPr>
          <w:rFonts w:eastAsia="Times New Roman CYR"/>
          <w:sz w:val="28"/>
          <w:szCs w:val="28"/>
        </w:rPr>
        <w:t>и</w:t>
      </w:r>
      <w:r w:rsidRPr="00277FF7">
        <w:rPr>
          <w:rFonts w:eastAsia="Times New Roman CYR"/>
          <w:sz w:val="28"/>
          <w:szCs w:val="28"/>
        </w:rPr>
        <w:t>, причому</w:t>
      </w:r>
      <w:r w:rsidRPr="00277FF7">
        <w:t xml:space="preserve"> </w:t>
      </w:r>
      <w:r w:rsidR="00154555" w:rsidRPr="00154555">
        <w:rPr>
          <w:rFonts w:ascii="Microsoft Sans Serif" w:hAnsi="Microsoft Sans Serif" w:cs="Microsoft Sans Serif"/>
          <w:position w:val="-6"/>
          <w:sz w:val="17"/>
          <w:szCs w:val="17"/>
          <w:lang w:val="ru-RU"/>
        </w:rPr>
        <w:object w:dxaOrig="900" w:dyaOrig="279">
          <v:shape id="_x0000_i1121" type="#_x0000_t75" style="width:45.35pt;height:13.8pt" o:ole="">
            <v:imagedata r:id="rId187" o:title=""/>
          </v:shape>
          <o:OLEObject Type="Embed" ProgID="Equation.3" ShapeID="_x0000_i1121" DrawAspect="Content" ObjectID="_1477064832" r:id="rId188"/>
        </w:object>
      </w:r>
      <w:r w:rsidR="00154555" w:rsidRPr="00154555">
        <w:rPr>
          <w:rFonts w:ascii="Microsoft Sans Serif" w:hAnsi="Microsoft Sans Serif" w:cs="Microsoft Sans Serif"/>
          <w:sz w:val="17"/>
          <w:szCs w:val="17"/>
        </w:rPr>
        <w:t xml:space="preserve"> </w:t>
      </w:r>
      <w:r w:rsidRPr="00277FF7">
        <w:rPr>
          <w:rFonts w:eastAsia="Times New Roman CYR"/>
          <w:sz w:val="28"/>
          <w:szCs w:val="28"/>
        </w:rPr>
        <w:t xml:space="preserve">називається пам'яттю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xml:space="preserve"> </w:t>
      </w:r>
      <w:proofErr w:type="spellStart"/>
      <w:r w:rsidRPr="00277FF7">
        <w:rPr>
          <w:rFonts w:eastAsia="Times New Roman CYR"/>
          <w:sz w:val="28"/>
          <w:szCs w:val="28"/>
        </w:rPr>
        <w:t>memory</w:t>
      </w:r>
      <w:proofErr w:type="spellEnd"/>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Якщо </w:t>
      </w:r>
      <w:r w:rsidRPr="00154555">
        <w:rPr>
          <w:rFonts w:eastAsia="Times New Roman CYR"/>
          <w:sz w:val="28"/>
          <w:szCs w:val="28"/>
        </w:rPr>
        <w:t>К = 3</w:t>
      </w:r>
      <w:r w:rsidRPr="00277FF7">
        <w:rPr>
          <w:rFonts w:eastAsia="Times New Roman CYR"/>
          <w:sz w:val="28"/>
          <w:szCs w:val="28"/>
        </w:rPr>
        <w:t>, то v = 2, і, отже, ми маємо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 2 </w:t>
      </w:r>
      <w:r w:rsidR="00154555">
        <w:rPr>
          <w:rFonts w:eastAsia="Times New Roman CYR"/>
          <w:sz w:val="28"/>
          <w:szCs w:val="28"/>
        </w:rPr>
        <w:t>комірки</w: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показані на рис. </w:t>
      </w:r>
      <w:r w:rsidR="00154555">
        <w:rPr>
          <w:rFonts w:eastAsia="Times New Roman CYR"/>
          <w:sz w:val="28"/>
          <w:szCs w:val="28"/>
        </w:rPr>
        <w:t>1</w:t>
      </w:r>
      <w:r w:rsidRPr="00277FF7">
        <w:rPr>
          <w:rFonts w:eastAsia="Times New Roman CYR"/>
          <w:sz w:val="28"/>
          <w:szCs w:val="28"/>
        </w:rPr>
        <w:t>.14, де букви а,</w:t>
      </w:r>
      <w:r w:rsidRPr="00277FF7">
        <w:t xml:space="preserve"> </w:t>
      </w:r>
      <w:r w:rsidRPr="00277FF7">
        <w:rPr>
          <w:rFonts w:eastAsia="Times New Roman CYR"/>
          <w:sz w:val="28"/>
          <w:szCs w:val="28"/>
        </w:rPr>
        <w:t>b, с і d позначають стан</w:t>
      </w:r>
      <w:r w:rsidR="00154555">
        <w:rPr>
          <w:rFonts w:eastAsia="Times New Roman CYR"/>
          <w:sz w:val="28"/>
          <w:szCs w:val="28"/>
        </w:rPr>
        <w:t>и</w:t>
      </w:r>
      <w:r w:rsidRPr="00277FF7">
        <w:rPr>
          <w:rFonts w:eastAsia="Times New Roman CYR"/>
          <w:sz w:val="28"/>
          <w:szCs w:val="28"/>
        </w:rPr>
        <w:t xml:space="preserve"> в момент </w:t>
      </w:r>
      <w:r w:rsidRPr="00154555">
        <w:rPr>
          <w:rFonts w:eastAsia="Times New Roman CYR"/>
          <w:i/>
          <w:sz w:val="28"/>
          <w:szCs w:val="28"/>
        </w:rPr>
        <w:t>t</w:t>
      </w:r>
      <w:r w:rsidRPr="00154555">
        <w:rPr>
          <w:rFonts w:eastAsia="Times New Roman CYR"/>
          <w:i/>
          <w:sz w:val="28"/>
          <w:szCs w:val="28"/>
          <w:vertAlign w:val="subscript"/>
        </w:rPr>
        <w:t>i</w:t>
      </w:r>
      <w:r w:rsidRPr="00277FF7">
        <w:t xml:space="preserve"> </w:t>
      </w:r>
      <w:r w:rsidR="00154555">
        <w:t xml:space="preserve">, </w:t>
      </w:r>
      <w:r w:rsidR="00154555">
        <w:rPr>
          <w:rFonts w:eastAsia="Times New Roman CYR"/>
          <w:sz w:val="28"/>
          <w:szCs w:val="28"/>
        </w:rPr>
        <w:t xml:space="preserve">а </w:t>
      </w:r>
      <w:proofErr w:type="spellStart"/>
      <w:r w:rsidR="00154555">
        <w:rPr>
          <w:rFonts w:eastAsia="Times New Roman CYR"/>
          <w:sz w:val="28"/>
          <w:szCs w:val="28"/>
        </w:rPr>
        <w:t>а</w:t>
      </w:r>
      <w:r w:rsidRPr="00277FF7">
        <w:rPr>
          <w:rFonts w:eastAsia="Times New Roman CYR"/>
          <w:sz w:val="28"/>
          <w:szCs w:val="28"/>
        </w:rPr>
        <w:t>'</w:t>
      </w:r>
      <w:proofErr w:type="spellEnd"/>
      <w:r w:rsidRPr="00277FF7">
        <w:rPr>
          <w:rFonts w:eastAsia="Times New Roman CYR"/>
          <w:sz w:val="28"/>
          <w:szCs w:val="28"/>
        </w:rPr>
        <w:t xml:space="preserve">, </w:t>
      </w:r>
      <w:proofErr w:type="spellStart"/>
      <w:r w:rsidRPr="00277FF7">
        <w:rPr>
          <w:rFonts w:eastAsia="Times New Roman CYR"/>
          <w:sz w:val="28"/>
          <w:szCs w:val="28"/>
        </w:rPr>
        <w:t>b'</w:t>
      </w:r>
      <w:proofErr w:type="spellEnd"/>
      <w:r w:rsidRPr="00277FF7">
        <w:rPr>
          <w:rFonts w:eastAsia="Times New Roman CYR"/>
          <w:sz w:val="28"/>
          <w:szCs w:val="28"/>
        </w:rPr>
        <w:t xml:space="preserve">, </w:t>
      </w:r>
      <w:r w:rsidR="00154555">
        <w:rPr>
          <w:rFonts w:eastAsia="Times New Roman CYR"/>
          <w:sz w:val="28"/>
          <w:szCs w:val="28"/>
          <w:lang w:val="en-US"/>
        </w:rPr>
        <w:t>c</w:t>
      </w:r>
      <w:r w:rsidRPr="00277FF7">
        <w:rPr>
          <w:rFonts w:eastAsia="Times New Roman CYR"/>
          <w:sz w:val="28"/>
          <w:szCs w:val="28"/>
        </w:rPr>
        <w:t>'</w:t>
      </w:r>
      <w:r w:rsidR="00154555" w:rsidRPr="00154555">
        <w:rPr>
          <w:rFonts w:eastAsia="Times New Roman CY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d'</w:t>
      </w:r>
      <w:proofErr w:type="spellEnd"/>
      <w:r w:rsidRPr="00277FF7">
        <w:rPr>
          <w:rFonts w:eastAsia="Times New Roman CYR"/>
          <w:sz w:val="28"/>
          <w:szCs w:val="28"/>
        </w:rPr>
        <w:t xml:space="preserve"> - стан</w:t>
      </w:r>
      <w:r w:rsidR="00154555">
        <w:rPr>
          <w:rFonts w:eastAsia="Times New Roman CYR"/>
          <w:sz w:val="28"/>
          <w:szCs w:val="28"/>
        </w:rPr>
        <w:t>и</w:t>
      </w:r>
      <w:r w:rsidRPr="00277FF7">
        <w:rPr>
          <w:rFonts w:eastAsia="Times New Roman CYR"/>
          <w:sz w:val="28"/>
          <w:szCs w:val="28"/>
        </w:rPr>
        <w:t xml:space="preserve"> в момент часу </w:t>
      </w:r>
      <w:r w:rsidRPr="00154555">
        <w:rPr>
          <w:rFonts w:eastAsia="Times New Roman CYR"/>
          <w:i/>
          <w:sz w:val="28"/>
          <w:szCs w:val="28"/>
        </w:rPr>
        <w:t>t</w:t>
      </w:r>
      <w:r w:rsidRPr="00154555">
        <w:rPr>
          <w:rFonts w:eastAsia="Times New Roman CYR"/>
          <w:i/>
          <w:sz w:val="28"/>
          <w:szCs w:val="28"/>
          <w:vertAlign w:val="subscript"/>
        </w:rPr>
        <w:t>i + 1</w:t>
      </w:r>
      <w:r w:rsidRPr="00277FF7">
        <w:rPr>
          <w:rFonts w:eastAsia="Times New Roman CYR"/>
          <w:sz w:val="28"/>
          <w:szCs w:val="28"/>
          <w:vertAlign w:val="subscript"/>
        </w:rPr>
        <w:t>.</w:t>
      </w:r>
      <w:r w:rsidRPr="00E26445">
        <w:rPr>
          <w:rFonts w:eastAsia="Times New Roman CYR"/>
          <w:sz w:val="28"/>
          <w:szCs w:val="28"/>
        </w:rPr>
        <w:t>Для кожного переходу зображена метрика гілки</w:t>
      </w:r>
      <w:r w:rsidRPr="00E26445">
        <w:t xml:space="preserve"> </w:t>
      </w:r>
      <w:r w:rsidR="00154555" w:rsidRPr="00154555">
        <w:rPr>
          <w:rFonts w:ascii="Microsoft Sans Serif" w:hAnsi="Microsoft Sans Serif" w:cs="Microsoft Sans Serif"/>
          <w:position w:val="-14"/>
          <w:sz w:val="17"/>
          <w:szCs w:val="17"/>
          <w:lang w:val="ru-RU"/>
        </w:rPr>
        <w:object w:dxaOrig="340" w:dyaOrig="380">
          <v:shape id="_x0000_i1122" type="#_x0000_t75" style="width:16.75pt;height:18.75pt" o:ole="">
            <v:imagedata r:id="rId189" o:title=""/>
          </v:shape>
          <o:OLEObject Type="Embed" ProgID="Equation.3" ShapeID="_x0000_i1122" DrawAspect="Content" ObjectID="_1477064833" r:id="rId190"/>
        </w:object>
      </w:r>
      <w:r w:rsidRPr="00277FF7">
        <w:rPr>
          <w:rFonts w:eastAsia="Times New Roman CYR"/>
          <w:sz w:val="28"/>
          <w:szCs w:val="28"/>
        </w:rPr>
        <w:t xml:space="preserve">, </w:t>
      </w:r>
      <w:r w:rsidR="00154555">
        <w:rPr>
          <w:rFonts w:eastAsia="Times New Roman CYR"/>
          <w:sz w:val="28"/>
          <w:szCs w:val="28"/>
        </w:rPr>
        <w:t>і</w:t>
      </w:r>
      <w:r w:rsidRPr="00277FF7">
        <w:rPr>
          <w:rFonts w:eastAsia="Times New Roman CYR"/>
          <w:sz w:val="28"/>
          <w:szCs w:val="28"/>
        </w:rPr>
        <w:t>ндекси якої означають перехід зі стану х у стан у.</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і відповідні логічні елементи, які коригують метрики зі </w:t>
      </w:r>
      <w:r w:rsidR="00154555">
        <w:rPr>
          <w:rFonts w:eastAsia="Times New Roman CYR"/>
          <w:sz w:val="28"/>
          <w:szCs w:val="28"/>
        </w:rPr>
        <w:t>станів</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x</w:t>
      </w:r>
      <w:proofErr w:type="spellEnd"/>
      <w:r w:rsidRPr="00154555">
        <w:rPr>
          <w:rFonts w:eastAsia="Times New Roman CYR"/>
          <w:sz w:val="28"/>
          <w:szCs w:val="28"/>
        </w:rPr>
        <w:t>}</w:t>
      </w:r>
      <w:r w:rsidRPr="00277FF7">
        <w:rPr>
          <w:rFonts w:eastAsia="Times New Roman CYR"/>
          <w:sz w:val="28"/>
          <w:szCs w:val="28"/>
          <w:vertAlign w:val="subscript"/>
        </w:rPr>
        <w:t>,</w:t>
      </w:r>
      <w:r w:rsidRPr="00277FF7">
        <w:rPr>
          <w:rFonts w:eastAsia="Times New Roman CYR"/>
          <w:sz w:val="28"/>
          <w:szCs w:val="28"/>
        </w:rPr>
        <w:t xml:space="preserve"> де х означає конкретн</w:t>
      </w:r>
      <w:r w:rsidR="00154555">
        <w:rPr>
          <w:rFonts w:eastAsia="Times New Roman CYR"/>
          <w:sz w:val="28"/>
          <w:szCs w:val="28"/>
        </w:rPr>
        <w:t>у</w:t>
      </w:r>
      <w:r w:rsidRPr="00277FF7">
        <w:rPr>
          <w:rFonts w:eastAsia="Times New Roman CYR"/>
          <w:sz w:val="28"/>
          <w:szCs w:val="28"/>
        </w:rPr>
        <w:t xml:space="preserve"> відстань стану, представляють основні складові елементи декодера.</w:t>
      </w:r>
    </w:p>
    <w:p w:rsidR="00FB65D8" w:rsidRPr="00277FF7" w:rsidRDefault="007D65EA" w:rsidP="006A7D29">
      <w:pPr>
        <w:spacing w:line="360" w:lineRule="auto"/>
        <w:ind w:firstLine="709"/>
        <w:jc w:val="center"/>
      </w:pPr>
      <w:r>
        <w:object w:dxaOrig="2159" w:dyaOrig="1080">
          <v:shape id="_x0000_i1059" type="#_x0000_t75" style="width:145pt;height:84.8pt" o:ole="">
            <v:imagedata r:id="rId191" o:title=""/>
          </v:shape>
          <o:OLEObject Type="Embed" ProgID="Unknown" ShapeID="_x0000_i1059" DrawAspect="Content" ObjectID="_1477064834" r:id="rId192"/>
        </w:object>
      </w:r>
    </w:p>
    <w:p w:rsidR="00FB65D8" w:rsidRPr="00277FF7" w:rsidRDefault="00E7795E" w:rsidP="00580ABE">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.14 - Приклади </w:t>
      </w:r>
      <w:r w:rsidR="00154555">
        <w:rPr>
          <w:rFonts w:eastAsia="Times New Roman CYR"/>
          <w:sz w:val="28"/>
          <w:szCs w:val="28"/>
        </w:rPr>
        <w:t>комірок</w:t>
      </w:r>
      <w:r w:rsidR="00581023" w:rsidRPr="00277FF7">
        <w:rPr>
          <w:rFonts w:eastAsia="Times New Roman CYR"/>
          <w:sz w:val="28"/>
          <w:szCs w:val="28"/>
        </w:rPr>
        <w:t xml:space="preserve"> декодера</w:t>
      </w:r>
    </w:p>
    <w:p w:rsidR="00FB65D8" w:rsidRPr="00277FF7" w:rsidRDefault="00581023" w:rsidP="006A7D29">
      <w:pPr>
        <w:spacing w:line="360" w:lineRule="auto"/>
        <w:ind w:firstLine="709"/>
      </w:pPr>
      <w:r w:rsidRPr="00277FF7">
        <w:rPr>
          <w:rFonts w:eastAsia="Times New Roman CYR"/>
          <w:sz w:val="28"/>
          <w:szCs w:val="28"/>
        </w:rPr>
        <w:lastRenderedPageBreak/>
        <w:t> </w:t>
      </w:r>
      <w:r w:rsidR="00E7795E">
        <w:rPr>
          <w:rFonts w:eastAsia="Times New Roman CYR"/>
          <w:b/>
          <w:bCs/>
          <w:sz w:val="28"/>
          <w:szCs w:val="28"/>
        </w:rPr>
        <w:t>1</w:t>
      </w:r>
      <w:r w:rsidR="00C0509B">
        <w:rPr>
          <w:rFonts w:eastAsia="Times New Roman CYR"/>
          <w:b/>
          <w:bCs/>
          <w:sz w:val="28"/>
          <w:szCs w:val="28"/>
        </w:rPr>
        <w:t xml:space="preserve">.5.4 </w:t>
      </w:r>
      <w:r w:rsidRPr="00277FF7">
        <w:rPr>
          <w:rFonts w:eastAsia="Times New Roman CYR"/>
          <w:b/>
          <w:bCs/>
          <w:sz w:val="28"/>
          <w:szCs w:val="28"/>
        </w:rPr>
        <w:t>Процедура складання, порівняння і вибору</w:t>
      </w:r>
    </w:p>
    <w:p w:rsidR="00FB65D8" w:rsidRPr="00277FF7" w:rsidRDefault="00581023" w:rsidP="00580ABE">
      <w:pPr>
        <w:spacing w:line="360" w:lineRule="auto"/>
        <w:ind w:firstLine="709"/>
        <w:jc w:val="both"/>
      </w:pPr>
      <w:r w:rsidRPr="00277FF7">
        <w:rPr>
          <w:rFonts w:eastAsia="Times New Roman CYR"/>
          <w:sz w:val="28"/>
          <w:szCs w:val="28"/>
        </w:rPr>
        <w:t xml:space="preserve">Повернемося наприклад </w:t>
      </w:r>
      <w:r w:rsidR="00083A31">
        <w:rPr>
          <w:rFonts w:eastAsia="Times New Roman CYR"/>
          <w:sz w:val="28"/>
          <w:szCs w:val="28"/>
        </w:rPr>
        <w:t xml:space="preserve">до </w:t>
      </w:r>
      <w:r w:rsidRPr="00277FF7">
        <w:rPr>
          <w:rFonts w:eastAsia="Times New Roman CYR"/>
          <w:sz w:val="28"/>
          <w:szCs w:val="28"/>
        </w:rPr>
        <w:t xml:space="preserve">двох комірок з К = 3. На </w:t>
      </w:r>
      <w:r w:rsidR="00083A31">
        <w:rPr>
          <w:rFonts w:eastAsia="Times New Roman CYR"/>
          <w:sz w:val="28"/>
          <w:szCs w:val="28"/>
        </w:rPr>
        <w:t>рис</w:t>
      </w:r>
      <w:r w:rsidRPr="00277FF7">
        <w:rPr>
          <w:rFonts w:eastAsia="Times New Roman CYR"/>
          <w:sz w:val="28"/>
          <w:szCs w:val="28"/>
        </w:rPr>
        <w:t xml:space="preserve">. </w:t>
      </w:r>
      <w:r w:rsidR="00083A31">
        <w:rPr>
          <w:rFonts w:eastAsia="Times New Roman CYR"/>
          <w:sz w:val="28"/>
          <w:szCs w:val="28"/>
        </w:rPr>
        <w:t>1</w:t>
      </w:r>
      <w:r w:rsidRPr="00277FF7">
        <w:rPr>
          <w:rFonts w:eastAsia="Times New Roman CYR"/>
          <w:sz w:val="28"/>
          <w:szCs w:val="28"/>
        </w:rPr>
        <w:t xml:space="preserve">.15 показаний логічний блок, відповідний комірці 1. Логічна схема здійснює спеціальну операцію, яка називається додавання, порівняння і вибір (add-compare-select - ACS).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proofErr w:type="spellEnd"/>
      <w:r w:rsidR="00E26445">
        <w:rPr>
          <w:rFonts w:eastAsia="Times New Roman CYR"/>
          <w:sz w:val="28"/>
          <w:szCs w:val="28"/>
          <w:vertAlign w:val="subscript"/>
        </w:rPr>
        <w:t xml:space="preserve"> </w:t>
      </w:r>
      <w:r w:rsidRPr="00E26445">
        <w:rPr>
          <w:rFonts w:eastAsia="Times New Roman CYR"/>
          <w:sz w:val="28"/>
          <w:szCs w:val="28"/>
        </w:rPr>
        <w:t>обчислюється</w:t>
      </w:r>
      <w:r w:rsidRPr="00E26445">
        <w:t xml:space="preserve"> </w:t>
      </w:r>
      <w:r w:rsidRPr="00E26445">
        <w:rPr>
          <w:rFonts w:eastAsia="Times New Roman CYR"/>
          <w:sz w:val="28"/>
          <w:szCs w:val="28"/>
        </w:rPr>
        <w:t>шляхом додаван</w:t>
      </w:r>
      <w:r w:rsidRPr="00277FF7">
        <w:rPr>
          <w:rFonts w:eastAsia="Times New Roman CYR"/>
          <w:sz w:val="28"/>
          <w:szCs w:val="28"/>
        </w:rPr>
        <w:t xml:space="preserve">ня метрики попереднього стану а, </w:t>
      </w:r>
      <w:proofErr w:type="spellStart"/>
      <w:r w:rsidRPr="00277FF7">
        <w:rPr>
          <w:rFonts w:eastAsia="Times New Roman CYR"/>
          <w:sz w:val="28"/>
          <w:szCs w:val="28"/>
        </w:rPr>
        <w:t>Г</w:t>
      </w:r>
      <w:r w:rsidRPr="00277FF7">
        <w:rPr>
          <w:rFonts w:eastAsia="Times New Roman CYR"/>
          <w:sz w:val="28"/>
          <w:szCs w:val="28"/>
          <w:vertAlign w:val="subscript"/>
        </w:rPr>
        <w:t>a</w:t>
      </w:r>
      <w:r w:rsidR="00E26445" w:rsidRPr="00277FF7">
        <w:rPr>
          <w:rFonts w:eastAsia="Times New Roman CYR"/>
          <w:sz w:val="28"/>
          <w:szCs w:val="28"/>
          <w:vertAlign w:val="subscript"/>
        </w:rPr>
        <w:t>'</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3" type="#_x0000_t75" style="width:18.75pt;height:18.75pt" o:ole="">
            <v:imagedata r:id="rId193" o:title=""/>
          </v:shape>
          <o:OLEObject Type="Embed" ProgID="Equation.3" ShapeID="_x0000_i1123" DrawAspect="Content" ObjectID="_1477064835" r:id="rId194"/>
        </w:object>
      </w:r>
      <w:r w:rsidRPr="00277FF7">
        <w:rPr>
          <w:rFonts w:eastAsia="Times New Roman CYR"/>
          <w:sz w:val="28"/>
          <w:szCs w:val="28"/>
        </w:rPr>
        <w:t xml:space="preserve"> </w:t>
      </w:r>
      <w:r w:rsidR="00083A31">
        <w:rPr>
          <w:rFonts w:eastAsia="Times New Roman CYR"/>
          <w:sz w:val="28"/>
          <w:szCs w:val="28"/>
        </w:rPr>
        <w:t>і</w:t>
      </w:r>
      <w:r w:rsidRPr="00277FF7">
        <w:rPr>
          <w:rFonts w:eastAsia="Times New Roman CYR"/>
          <w:sz w:val="28"/>
          <w:szCs w:val="28"/>
        </w:rPr>
        <w:t xml:space="preserve"> метрики попереднього стану c,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4" type="#_x0000_t75" style="width:18.75pt;height:18.75pt" o:ole="">
            <v:imagedata r:id="rId195" o:title=""/>
          </v:shape>
          <o:OLEObject Type="Embed" ProgID="Equation.3" ShapeID="_x0000_i1124" DrawAspect="Content" ObjectID="_1477064836" r:id="rId196"/>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Це дасть в результаті дві метрики шляхів як кандидатів для нової метрики стану Г</w:t>
      </w:r>
      <w:r w:rsidRPr="00277FF7">
        <w:t xml:space="preserve"> </w:t>
      </w:r>
      <w:r w:rsidRPr="00277FF7">
        <w:rPr>
          <w:rFonts w:eastAsia="Times New Roman CYR"/>
          <w:sz w:val="28"/>
          <w:szCs w:val="28"/>
          <w:vertAlign w:val="subscript"/>
        </w:rPr>
        <w:t>a '.</w:t>
      </w:r>
    </w:p>
    <w:p w:rsidR="00FB65D8" w:rsidRPr="00E26445" w:rsidRDefault="00581023" w:rsidP="00580ABE">
      <w:pPr>
        <w:spacing w:line="360" w:lineRule="auto"/>
        <w:ind w:firstLine="709"/>
        <w:jc w:val="both"/>
      </w:pPr>
      <w:r w:rsidRPr="00277FF7">
        <w:rPr>
          <w:rFonts w:eastAsia="Times New Roman CYR"/>
          <w:sz w:val="28"/>
          <w:szCs w:val="28"/>
        </w:rPr>
        <w:t xml:space="preserve">Обидва кандидати порівнюються в логічному блоці, показаному на </w:t>
      </w:r>
      <w:r w:rsidR="00E7795E">
        <w:rPr>
          <w:rFonts w:eastAsia="Times New Roman CYR"/>
          <w:sz w:val="28"/>
          <w:szCs w:val="28"/>
        </w:rPr>
        <w:t>рис. 1</w:t>
      </w:r>
      <w:r w:rsidRPr="00277FF7">
        <w:rPr>
          <w:rFonts w:eastAsia="Times New Roman CYR"/>
          <w:sz w:val="28"/>
          <w:szCs w:val="28"/>
        </w:rPr>
        <w:t xml:space="preserve">.15. Найбільш правдоподібна з двох метрик шляхів (з найменшою відстанню) запам'ятовується як нова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r w:rsidRPr="00277FF7">
        <w:rPr>
          <w:rFonts w:eastAsia="Times New Roman CYR"/>
          <w:sz w:val="28"/>
          <w:szCs w:val="28"/>
          <w:vertAlign w:val="subscript"/>
        </w:rPr>
        <w:t>'</w:t>
      </w:r>
      <w:proofErr w:type="spellEnd"/>
      <w:r w:rsidRPr="00277FF7">
        <w:rPr>
          <w:rFonts w:eastAsia="Times New Roman CYR"/>
          <w:sz w:val="28"/>
          <w:szCs w:val="28"/>
          <w:vertAlign w:val="subscript"/>
        </w:rPr>
        <w:t xml:space="preserve"> </w:t>
      </w:r>
      <w:r w:rsidRPr="00E26445">
        <w:rPr>
          <w:rFonts w:eastAsia="Times New Roman CYR"/>
          <w:sz w:val="28"/>
          <w:szCs w:val="28"/>
        </w:rPr>
        <w:t>для стану а'.</w:t>
      </w:r>
      <w:r w:rsidR="00083A31">
        <w:rPr>
          <w:rFonts w:eastAsia="Times New Roman CYR"/>
          <w:sz w:val="28"/>
          <w:szCs w:val="28"/>
        </w:rPr>
        <w:t xml:space="preserve"> </w:t>
      </w:r>
      <w:r w:rsidRPr="00E26445">
        <w:rPr>
          <w:rFonts w:eastAsia="Times New Roman CYR"/>
          <w:sz w:val="28"/>
          <w:szCs w:val="28"/>
        </w:rPr>
        <w:t>Також зберігається нова історія шляхів</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5" type="#_x0000_t75" style="width:15.8pt;height:17.75pt" o:ole="">
            <v:imagedata r:id="rId197" o:title=""/>
          </v:shape>
          <o:OLEObject Type="Embed" ProgID="Equation.3" ShapeID="_x0000_i1125" DrawAspect="Content" ObjectID="_1477064837" r:id="rId198"/>
        </w:object>
      </w:r>
      <w:r w:rsidRPr="00E26445">
        <w:rPr>
          <w:rFonts w:eastAsia="Times New Roman CYR"/>
          <w:sz w:val="28"/>
          <w:szCs w:val="28"/>
        </w:rPr>
        <w:t>для стану a, де</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6" type="#_x0000_t75" style="width:15.8pt;height:17.75pt" o:ole="">
            <v:imagedata r:id="rId199" o:title=""/>
          </v:shape>
          <o:OLEObject Type="Embed" ProgID="Equation.3" ShapeID="_x0000_i1126" DrawAspect="Content" ObjectID="_1477064838" r:id="rId200"/>
        </w:object>
      </w:r>
      <w:r w:rsidRPr="00E26445">
        <w:rPr>
          <w:rFonts w:eastAsia="Times New Roman CYR"/>
          <w:sz w:val="28"/>
          <w:szCs w:val="28"/>
        </w:rPr>
        <w:t xml:space="preserve"> </w:t>
      </w:r>
      <w:r w:rsidR="00E26445">
        <w:rPr>
          <w:rFonts w:eastAsia="Times New Roman CYR"/>
          <w:sz w:val="28"/>
          <w:szCs w:val="28"/>
        </w:rPr>
        <w:t>і</w:t>
      </w:r>
      <w:r w:rsidRPr="00E26445">
        <w:rPr>
          <w:rFonts w:eastAsia="Times New Roman CYR"/>
          <w:sz w:val="28"/>
          <w:szCs w:val="28"/>
        </w:rPr>
        <w:t>сторія шляху інформації для даного стану, доповнена відомостями про вижив шляху.</w:t>
      </w:r>
    </w:p>
    <w:p w:rsidR="00FB65D8" w:rsidRPr="00277FF7" w:rsidRDefault="00581023" w:rsidP="00580ABE">
      <w:pPr>
        <w:spacing w:line="360" w:lineRule="auto"/>
        <w:ind w:firstLine="709"/>
        <w:jc w:val="both"/>
      </w:pPr>
      <w:r w:rsidRPr="00277FF7">
        <w:rPr>
          <w:rFonts w:eastAsia="Times New Roman CYR"/>
          <w:sz w:val="28"/>
          <w:szCs w:val="28"/>
        </w:rPr>
        <w:t xml:space="preserve">На </w:t>
      </w:r>
      <w:r w:rsidR="00083A31">
        <w:rPr>
          <w:rFonts w:eastAsia="Times New Roman CYR"/>
          <w:sz w:val="28"/>
          <w:szCs w:val="28"/>
        </w:rPr>
        <w:t>рис. 1</w:t>
      </w:r>
      <w:r w:rsidRPr="00277FF7">
        <w:rPr>
          <w:rFonts w:eastAsia="Times New Roman CYR"/>
          <w:sz w:val="28"/>
          <w:szCs w:val="28"/>
        </w:rPr>
        <w:t xml:space="preserve">.15 також показана логічна схема ACS для комірки 1, яка дає нову метрику стану </w:t>
      </w:r>
      <w:proofErr w:type="spellStart"/>
      <w:r w:rsidRPr="00277FF7">
        <w:rPr>
          <w:rFonts w:eastAsia="Times New Roman CYR"/>
          <w:sz w:val="28"/>
          <w:szCs w:val="28"/>
        </w:rPr>
        <w:t>Г</w:t>
      </w:r>
      <w:r w:rsidRPr="00277FF7">
        <w:rPr>
          <w:rFonts w:eastAsia="Times New Roman CYR"/>
          <w:sz w:val="28"/>
          <w:szCs w:val="28"/>
          <w:vertAlign w:val="subscript"/>
        </w:rPr>
        <w:t>b'</w:t>
      </w:r>
      <w:proofErr w:type="spellEnd"/>
      <w:r w:rsidR="00E26445">
        <w:rPr>
          <w:rFonts w:eastAsia="Times New Roman CYR"/>
          <w:sz w:val="28"/>
          <w:szCs w:val="28"/>
          <w:vertAlign w:val="subscript"/>
        </w:rPr>
        <w:t xml:space="preserve"> </w:t>
      </w:r>
      <w:r w:rsidRPr="00E26445">
        <w:rPr>
          <w:rFonts w:eastAsia="Times New Roman CYR"/>
          <w:sz w:val="28"/>
          <w:szCs w:val="28"/>
        </w:rPr>
        <w:t>нову</w:t>
      </w:r>
      <w:r w:rsidRPr="00277FF7">
        <w:t xml:space="preserve"> </w:t>
      </w:r>
      <w:r w:rsidRPr="00277FF7">
        <w:rPr>
          <w:rFonts w:eastAsia="Times New Roman CYR"/>
          <w:sz w:val="28"/>
          <w:szCs w:val="28"/>
        </w:rPr>
        <w:t>історію стану</w:t>
      </w:r>
      <w:r w:rsidRPr="00277FF7">
        <w:t xml:space="preserve"> </w:t>
      </w:r>
      <w:r w:rsidR="00083A31" w:rsidRPr="00083A31">
        <w:rPr>
          <w:rFonts w:ascii="Microsoft Sans Serif" w:hAnsi="Microsoft Sans Serif" w:cs="Microsoft Sans Serif"/>
          <w:position w:val="-12"/>
          <w:sz w:val="17"/>
          <w:szCs w:val="17"/>
          <w:lang w:val="ru-RU"/>
        </w:rPr>
        <w:object w:dxaOrig="320" w:dyaOrig="360">
          <v:shape id="_x0000_i1127" type="#_x0000_t75" style="width:15.8pt;height:17.75pt" o:ole="">
            <v:imagedata r:id="rId201" o:title=""/>
          </v:shape>
          <o:OLEObject Type="Embed" ProgID="Equation.3" ShapeID="_x0000_i1127" DrawAspect="Content" ObjectID="_1477064839" r:id="rId202"/>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Операція ACS аналогічним чином здійснюється і для колій в інших осередках. Вихід декодера складають останні біти на </w:t>
      </w:r>
      <w:r w:rsidR="00083A31">
        <w:rPr>
          <w:rFonts w:eastAsia="Times New Roman CYR"/>
          <w:sz w:val="28"/>
          <w:szCs w:val="28"/>
        </w:rPr>
        <w:t xml:space="preserve">шляхах </w:t>
      </w:r>
      <w:r w:rsidRPr="00277FF7">
        <w:rPr>
          <w:rFonts w:eastAsia="Times New Roman CYR"/>
          <w:sz w:val="28"/>
          <w:szCs w:val="28"/>
        </w:rPr>
        <w:t>з найменшими метриками станів.</w:t>
      </w:r>
    </w:p>
    <w:p w:rsidR="00FB65D8" w:rsidRPr="00277FF7" w:rsidRDefault="00E7795E" w:rsidP="00580ABE">
      <w:pPr>
        <w:spacing w:line="360" w:lineRule="auto"/>
        <w:ind w:firstLine="709"/>
        <w:jc w:val="both"/>
      </w:pPr>
      <w:r>
        <w:rPr>
          <w:rFonts w:eastAsia="Times New Roman CYR"/>
          <w:b/>
          <w:bCs/>
          <w:sz w:val="28"/>
          <w:szCs w:val="28"/>
        </w:rPr>
        <w:t>1</w:t>
      </w:r>
      <w:r w:rsidR="00C0509B">
        <w:rPr>
          <w:rFonts w:eastAsia="Times New Roman CYR"/>
          <w:b/>
          <w:bCs/>
          <w:sz w:val="28"/>
          <w:szCs w:val="28"/>
        </w:rPr>
        <w:t xml:space="preserve">.5.5 </w:t>
      </w:r>
      <w:r w:rsidR="00581023" w:rsidRPr="00277FF7">
        <w:rPr>
          <w:rFonts w:eastAsia="Times New Roman CYR"/>
          <w:b/>
          <w:bCs/>
          <w:sz w:val="28"/>
          <w:szCs w:val="28"/>
        </w:rPr>
        <w:t>Вид процедури складання, порівняння і вибору на решітці</w:t>
      </w:r>
    </w:p>
    <w:p w:rsidR="00FB65D8" w:rsidRDefault="00581023" w:rsidP="00580ABE">
      <w:pPr>
        <w:spacing w:line="360" w:lineRule="auto"/>
        <w:ind w:firstLine="709"/>
        <w:jc w:val="both"/>
        <w:rPr>
          <w:rFonts w:eastAsia="Times New Roman CYR"/>
          <w:sz w:val="28"/>
          <w:szCs w:val="28"/>
        </w:rPr>
      </w:pPr>
      <w:r w:rsidRPr="00277FF7">
        <w:rPr>
          <w:rFonts w:eastAsia="Times New Roman CYR"/>
          <w:sz w:val="28"/>
          <w:szCs w:val="28"/>
        </w:rPr>
        <w:t xml:space="preserve">Розглянемо той же приклад для опису декодування на основі алгоритму </w:t>
      </w:r>
      <w:r w:rsidR="00DE74FB" w:rsidRPr="00277FF7">
        <w:rPr>
          <w:rFonts w:eastAsia="Times New Roman CYR"/>
          <w:sz w:val="28"/>
          <w:szCs w:val="28"/>
        </w:rPr>
        <w:t>Вітербі</w:t>
      </w:r>
      <w:r w:rsidRPr="00277FF7">
        <w:rPr>
          <w:rFonts w:eastAsia="Times New Roman CYR"/>
          <w:sz w:val="28"/>
          <w:szCs w:val="28"/>
        </w:rPr>
        <w:t xml:space="preserve">. Нехай послідовність повідомлень має вигляд m = 1 1 0 1 1, послідовність кодових слів U = 11 </w:t>
      </w:r>
      <w:r w:rsidR="00FD7173">
        <w:rPr>
          <w:rFonts w:eastAsia="Times New Roman CYR"/>
          <w:sz w:val="28"/>
          <w:szCs w:val="28"/>
        </w:rPr>
        <w:t>01</w:t>
      </w:r>
      <w:r w:rsidRPr="00277FF7">
        <w:rPr>
          <w:rFonts w:eastAsia="Times New Roman CYR"/>
          <w:sz w:val="28"/>
          <w:szCs w:val="28"/>
        </w:rPr>
        <w:t xml:space="preserve"> 01 00 01, а прийнята послідовність Z = 11 1 </w:t>
      </w:r>
      <w:r w:rsidR="00FD7173">
        <w:rPr>
          <w:rFonts w:eastAsia="Times New Roman CYR"/>
          <w:sz w:val="28"/>
          <w:szCs w:val="28"/>
        </w:rPr>
        <w:t>01</w:t>
      </w:r>
      <w:r w:rsidRPr="00277FF7">
        <w:rPr>
          <w:rFonts w:eastAsia="Times New Roman CYR"/>
          <w:sz w:val="28"/>
          <w:szCs w:val="28"/>
        </w:rPr>
        <w:t xml:space="preserve"> 10 </w:t>
      </w:r>
      <w:r w:rsidR="00083A31">
        <w:rPr>
          <w:rFonts w:eastAsia="Times New Roman CYR"/>
          <w:sz w:val="28"/>
          <w:szCs w:val="28"/>
        </w:rPr>
        <w:t>01</w:t>
      </w:r>
      <w:r w:rsidRPr="00277FF7">
        <w:rPr>
          <w:rFonts w:eastAsia="Times New Roman CYR"/>
          <w:sz w:val="28"/>
          <w:szCs w:val="28"/>
        </w:rPr>
        <w:t>. </w:t>
      </w:r>
    </w:p>
    <w:p w:rsidR="00FD7173" w:rsidRPr="00277FF7" w:rsidRDefault="00FD7173" w:rsidP="00277FF7">
      <w:pPr>
        <w:spacing w:line="360" w:lineRule="auto"/>
        <w:ind w:firstLine="709"/>
      </w:pPr>
    </w:p>
    <w:p w:rsidR="00FB65D8" w:rsidRPr="00277FF7" w:rsidRDefault="00D10439" w:rsidP="000A13E3">
      <w:pPr>
        <w:spacing w:line="360" w:lineRule="auto"/>
        <w:ind w:firstLine="709"/>
        <w:jc w:val="center"/>
      </w:pPr>
      <w:r>
        <w:object w:dxaOrig="9425" w:dyaOrig="5125">
          <v:shape id="_x0000_i1060" type="#_x0000_t75" style="width:367.9pt;height:200.2pt" o:ole="">
            <v:imagedata r:id="rId203" o:title=""/>
          </v:shape>
          <o:OLEObject Type="Embed" ProgID="Visio.Drawing.11" ShapeID="_x0000_i1060" DrawAspect="Content" ObjectID="_1477064840" r:id="rId204"/>
        </w:object>
      </w:r>
    </w:p>
    <w:p w:rsidR="00FB65D8" w:rsidRDefault="00E7795E" w:rsidP="00E2644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.15 - Логічний блок, призначений</w:t>
      </w:r>
      <w:r w:rsidR="00083A31">
        <w:rPr>
          <w:rFonts w:eastAsia="Times New Roman CYR"/>
          <w:sz w:val="28"/>
          <w:szCs w:val="28"/>
        </w:rPr>
        <w:t xml:space="preserve"> </w:t>
      </w:r>
      <w:r w:rsidR="00581023" w:rsidRPr="00277FF7">
        <w:rPr>
          <w:rFonts w:eastAsia="Times New Roman CYR"/>
          <w:sz w:val="28"/>
          <w:szCs w:val="28"/>
        </w:rPr>
        <w:t>для здійснення операцій додавання, порівняння і вибору</w:t>
      </w:r>
    </w:p>
    <w:p w:rsidR="00FB65D8" w:rsidRPr="00277FF7" w:rsidRDefault="00581023" w:rsidP="006A7D29">
      <w:pPr>
        <w:spacing w:before="240" w:line="360" w:lineRule="auto"/>
        <w:ind w:firstLine="709"/>
        <w:jc w:val="both"/>
      </w:pPr>
      <w:r w:rsidRPr="00277FF7">
        <w:rPr>
          <w:rFonts w:eastAsia="Times New Roman CYR"/>
          <w:sz w:val="28"/>
          <w:szCs w:val="28"/>
        </w:rPr>
        <w:t> Ґратчаста діаграма декодування, аналогічна показан</w:t>
      </w:r>
      <w:r w:rsidR="00083A31">
        <w:rPr>
          <w:rFonts w:eastAsia="Times New Roman CYR"/>
          <w:sz w:val="28"/>
          <w:szCs w:val="28"/>
        </w:rPr>
        <w:t>ій</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зображена на </w:t>
      </w:r>
      <w:r w:rsidR="00E7795E">
        <w:rPr>
          <w:rFonts w:eastAsia="Times New Roman CYR"/>
          <w:sz w:val="28"/>
          <w:szCs w:val="28"/>
        </w:rPr>
        <w:t>рис. 1</w:t>
      </w:r>
      <w:r w:rsidRPr="00277FF7">
        <w:rPr>
          <w:rFonts w:eastAsia="Times New Roman CYR"/>
          <w:sz w:val="28"/>
          <w:szCs w:val="28"/>
        </w:rPr>
        <w:t>.16. Метрика гілки, яка описує кожну гілку, це відстань Хеммінга між прийнятим кодов</w:t>
      </w:r>
      <w:r w:rsidR="00083A31">
        <w:rPr>
          <w:rFonts w:eastAsia="Times New Roman CYR"/>
          <w:sz w:val="28"/>
          <w:szCs w:val="28"/>
        </w:rPr>
        <w:t>им</w:t>
      </w:r>
      <w:r w:rsidRPr="00277FF7">
        <w:rPr>
          <w:rFonts w:eastAsia="Times New Roman CYR"/>
          <w:sz w:val="28"/>
          <w:szCs w:val="28"/>
        </w:rPr>
        <w:t xml:space="preserve"> символом і відповідним кодовим словом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490018">
      <w:pPr>
        <w:spacing w:line="360" w:lineRule="auto"/>
        <w:ind w:firstLine="709"/>
        <w:jc w:val="both"/>
      </w:pPr>
      <w:r w:rsidRPr="00277FF7">
        <w:rPr>
          <w:rFonts w:eastAsia="Times New Roman CYR"/>
          <w:sz w:val="28"/>
          <w:szCs w:val="28"/>
        </w:rPr>
        <w:t xml:space="preserve">Ще на решітці (рис. 3.16) показані значення кожного стану х в кожен момент </w:t>
      </w:r>
      <w:r w:rsidRPr="00083A31">
        <w:rPr>
          <w:rFonts w:eastAsia="Times New Roman CYR"/>
          <w:i/>
          <w:sz w:val="28"/>
          <w:szCs w:val="28"/>
        </w:rPr>
        <w:t>t</w:t>
      </w:r>
      <w:r w:rsidRPr="00083A31">
        <w:rPr>
          <w:rFonts w:eastAsia="Times New Roman CYR"/>
          <w:i/>
          <w:sz w:val="28"/>
          <w:szCs w:val="28"/>
          <w:vertAlign w:val="subscript"/>
        </w:rPr>
        <w:t>2</w:t>
      </w:r>
      <w:r w:rsidRPr="00083A31">
        <w:rPr>
          <w:rFonts w:eastAsia="Times New Roman CYR"/>
          <w:i/>
          <w:sz w:val="28"/>
          <w:szCs w:val="28"/>
        </w:rPr>
        <w:t>-t</w:t>
      </w:r>
      <w:r w:rsidRPr="00083A31">
        <w:rPr>
          <w:rFonts w:eastAsia="Times New Roman CYR"/>
          <w:i/>
          <w:sz w:val="28"/>
          <w:szCs w:val="28"/>
          <w:vertAlign w:val="subscript"/>
        </w:rPr>
        <w:t>6</w:t>
      </w:r>
      <w:r w:rsidRPr="00277FF7">
        <w:rPr>
          <w:rFonts w:eastAsia="Times New Roman CYR"/>
          <w:sz w:val="28"/>
          <w:szCs w:val="28"/>
          <w:vertAlign w:val="subscript"/>
        </w:rPr>
        <w:t>,</w:t>
      </w:r>
      <w:r w:rsidRPr="00277FF7">
        <w:rPr>
          <w:rFonts w:eastAsia="Times New Roman CYR"/>
          <w:sz w:val="28"/>
          <w:szCs w:val="28"/>
        </w:rPr>
        <w:t xml:space="preserve"> метрика стану яких позначена </w:t>
      </w:r>
      <w:proofErr w:type="spellStart"/>
      <w:r w:rsidRPr="00277FF7">
        <w:rPr>
          <w:rFonts w:eastAsia="Times New Roman CYR"/>
          <w:sz w:val="28"/>
          <w:szCs w:val="28"/>
        </w:rPr>
        <w:t>Г</w:t>
      </w:r>
      <w:r w:rsidR="00083A31">
        <w:rPr>
          <w:rFonts w:eastAsia="Times New Roman CYR"/>
          <w:sz w:val="28"/>
          <w:szCs w:val="28"/>
          <w:vertAlign w:val="subscript"/>
        </w:rPr>
        <w:t>x</w:t>
      </w:r>
      <w:proofErr w:type="spellEnd"/>
      <w:r w:rsidR="00315274" w:rsidRPr="00315274">
        <w:rPr>
          <w:rFonts w:eastAsia="Times New Roman CYR"/>
          <w:sz w:val="28"/>
          <w:szCs w:val="28"/>
        </w:rPr>
        <w:t xml:space="preserve">. </w:t>
      </w:r>
      <w:r w:rsidRPr="00277FF7">
        <w:rPr>
          <w:rFonts w:eastAsia="Times New Roman CYR"/>
          <w:sz w:val="28"/>
          <w:szCs w:val="28"/>
        </w:rPr>
        <w:t>Операція ACS виконується після появи двох переходів, що входять в стан, тобто для моменту</w:t>
      </w:r>
      <w:r w:rsidRPr="00277FF7">
        <w:t xml:space="preserve">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і пізніших.</w:t>
      </w:r>
    </w:p>
    <w:p w:rsidR="00FB65D8" w:rsidRPr="00315274" w:rsidRDefault="00581023" w:rsidP="00490018">
      <w:pPr>
        <w:spacing w:line="360" w:lineRule="auto"/>
        <w:ind w:firstLine="709"/>
        <w:jc w:val="both"/>
      </w:pPr>
      <w:r w:rsidRPr="00277FF7">
        <w:rPr>
          <w:rFonts w:eastAsia="Times New Roman CYR"/>
          <w:sz w:val="28"/>
          <w:szCs w:val="28"/>
        </w:rPr>
        <w:t xml:space="preserve">Наприклад, в момент часу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 xml:space="preserve">значення метрики стану для стану а обчислюється підсумовуванням метрики стану </w:t>
      </w:r>
      <w:proofErr w:type="spellStart"/>
      <w:r w:rsidRPr="00277FF7">
        <w:rPr>
          <w:rFonts w:eastAsia="Times New Roman CYR"/>
          <w:sz w:val="28"/>
          <w:szCs w:val="28"/>
        </w:rPr>
        <w:t>Г</w:t>
      </w:r>
      <w:r w:rsidRPr="00277FF7">
        <w:rPr>
          <w:rFonts w:eastAsia="Times New Roman CYR"/>
          <w:sz w:val="28"/>
          <w:szCs w:val="28"/>
          <w:vertAlign w:val="subscript"/>
        </w:rPr>
        <w:t>a</w:t>
      </w:r>
      <w:proofErr w:type="spellEnd"/>
      <w:r w:rsidRPr="00277FF7">
        <w:t xml:space="preserve"> </w:t>
      </w:r>
      <w:r w:rsidRPr="00277FF7">
        <w:rPr>
          <w:rFonts w:eastAsia="Times New Roman CYR"/>
          <w:sz w:val="28"/>
          <w:szCs w:val="28"/>
        </w:rPr>
        <w:t xml:space="preserve">= 3 в момент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і метрики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8" type="#_x0000_t75" style="width:18.75pt;height:18.75pt" o:ole="">
            <v:imagedata r:id="rId205" o:title=""/>
          </v:shape>
          <o:OLEObject Type="Embed" ProgID="Equation.3" ShapeID="_x0000_i1128" DrawAspect="Content" ObjectID="_1477064841" r:id="rId206"/>
        </w:object>
      </w:r>
      <w:r w:rsidRPr="00277FF7">
        <w:rPr>
          <w:rFonts w:eastAsia="Times New Roman CYR"/>
          <w:sz w:val="28"/>
          <w:szCs w:val="28"/>
        </w:rPr>
        <w:t xml:space="preserve"> = 1, що в підсумку дає значення 4.</w:t>
      </w:r>
      <w:r w:rsidR="003D05A6">
        <w:rPr>
          <w:rFonts w:eastAsia="Times New Roman CYR"/>
          <w:sz w:val="28"/>
          <w:szCs w:val="28"/>
        </w:rPr>
        <w:t xml:space="preserve"> </w:t>
      </w:r>
      <w:r w:rsidRPr="00277FF7">
        <w:rPr>
          <w:rFonts w:eastAsia="Times New Roman CYR"/>
          <w:sz w:val="28"/>
          <w:szCs w:val="28"/>
        </w:rPr>
        <w:t xml:space="preserve">У той же час до метриці стану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 xml:space="preserve">= 2 в момент часу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додається метрика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9" type="#_x0000_t75" style="width:18.75pt;height:18.75pt" o:ole="">
            <v:imagedata r:id="rId207" o:title=""/>
          </v:shape>
          <o:OLEObject Type="Embed" ProgID="Equation.3" ShapeID="_x0000_i1129" DrawAspect="Content" ObjectID="_1477064842" r:id="rId208"/>
        </w:object>
      </w:r>
      <w:r w:rsidRPr="00277FF7">
        <w:rPr>
          <w:rFonts w:eastAsia="Times New Roman CYR"/>
          <w:sz w:val="28"/>
          <w:szCs w:val="28"/>
        </w:rPr>
        <w:t>= 1, що дає значення 3.</w:t>
      </w:r>
      <w:r w:rsidR="003D05A6">
        <w:rPr>
          <w:rFonts w:eastAsia="Times New Roman CYR"/>
          <w:sz w:val="28"/>
          <w:szCs w:val="28"/>
        </w:rPr>
        <w:t xml:space="preserve"> </w:t>
      </w:r>
      <w:r w:rsidRPr="00277FF7">
        <w:rPr>
          <w:rFonts w:eastAsia="Times New Roman CYR"/>
          <w:sz w:val="28"/>
          <w:szCs w:val="28"/>
        </w:rPr>
        <w:t>В ході процедури ACS відбувається відбір найбільш правдоподібною метрики (з мінімальним відстанню), тобто нової метрики стану; тому для стану</w:t>
      </w:r>
      <w:r w:rsidRPr="00277FF7">
        <w:t xml:space="preserve"> </w:t>
      </w:r>
      <w:r w:rsidRPr="00277FF7">
        <w:rPr>
          <w:rFonts w:eastAsia="Times New Roman CYR"/>
          <w:sz w:val="28"/>
          <w:szCs w:val="28"/>
        </w:rPr>
        <w:t xml:space="preserve">a в момент </w:t>
      </w:r>
      <w:r w:rsidRPr="003D05A6">
        <w:rPr>
          <w:rFonts w:eastAsia="Times New Roman CYR"/>
          <w:i/>
          <w:sz w:val="28"/>
          <w:szCs w:val="28"/>
        </w:rPr>
        <w:t>t</w:t>
      </w:r>
      <w:r w:rsidRPr="003D05A6">
        <w:rPr>
          <w:rFonts w:eastAsia="Times New Roman CYR"/>
          <w:i/>
          <w:sz w:val="28"/>
          <w:szCs w:val="28"/>
          <w:vertAlign w:val="subscript"/>
        </w:rPr>
        <w:t>4</w:t>
      </w:r>
      <w:r w:rsidRPr="00277FF7">
        <w:t xml:space="preserve"> </w:t>
      </w:r>
      <w:r w:rsidR="003D05A6">
        <w:rPr>
          <w:rFonts w:eastAsia="Times New Roman CYR"/>
          <w:sz w:val="28"/>
          <w:szCs w:val="28"/>
        </w:rPr>
        <w:t>новою</w:t>
      </w:r>
      <w:r w:rsidRPr="00277FF7">
        <w:rPr>
          <w:rFonts w:eastAsia="Times New Roman CYR"/>
          <w:sz w:val="28"/>
          <w:szCs w:val="28"/>
        </w:rPr>
        <w:t xml:space="preserve"> метрикою стану буде </w:t>
      </w:r>
      <w:proofErr w:type="spellStart"/>
      <w:r w:rsidRPr="00277FF7">
        <w:rPr>
          <w:rFonts w:eastAsia="Times New Roman CYR"/>
          <w:sz w:val="28"/>
          <w:szCs w:val="28"/>
        </w:rPr>
        <w:t>Г</w:t>
      </w:r>
      <w:r w:rsidR="00315274">
        <w:rPr>
          <w:rFonts w:eastAsia="Times New Roman CYR"/>
          <w:sz w:val="28"/>
          <w:szCs w:val="28"/>
          <w:vertAlign w:val="subscript"/>
        </w:rPr>
        <w:t>а</w:t>
      </w:r>
      <w:r w:rsidRPr="00277FF7">
        <w:rPr>
          <w:rFonts w:eastAsia="Times New Roman CYR"/>
          <w:sz w:val="28"/>
          <w:szCs w:val="28"/>
          <w:vertAlign w:val="subscript"/>
        </w:rPr>
        <w:t>'</w:t>
      </w:r>
      <w:proofErr w:type="spellEnd"/>
      <w:r w:rsidR="00315274">
        <w:rPr>
          <w:rFonts w:eastAsia="Times New Roman CYR"/>
          <w:sz w:val="28"/>
          <w:szCs w:val="28"/>
          <w:vertAlign w:val="subscript"/>
        </w:rPr>
        <w:t xml:space="preserve"> </w:t>
      </w:r>
      <w:r w:rsidRPr="00315274">
        <w:rPr>
          <w:rFonts w:eastAsia="Times New Roman CYR"/>
          <w:sz w:val="28"/>
          <w:szCs w:val="28"/>
        </w:rPr>
        <w:t>=</w:t>
      </w:r>
      <w:r w:rsidRPr="00277FF7">
        <w:rPr>
          <w:rFonts w:eastAsia="Times New Roman CYR"/>
          <w:sz w:val="28"/>
          <w:szCs w:val="28"/>
          <w:vertAlign w:val="subscript"/>
        </w:rPr>
        <w:t xml:space="preserve"> </w:t>
      </w:r>
      <w:r w:rsidRPr="00315274">
        <w:rPr>
          <w:rFonts w:eastAsia="Times New Roman CYR"/>
          <w:sz w:val="28"/>
          <w:szCs w:val="28"/>
        </w:rPr>
        <w:t>3</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315274">
        <w:rPr>
          <w:rFonts w:eastAsia="Times New Roman CYR"/>
          <w:sz w:val="28"/>
          <w:szCs w:val="28"/>
        </w:rPr>
        <w:t>Відібраний шлях зображений жирною лінією, а шлях, який був відкинутий, показаний світлою лінією.</w:t>
      </w:r>
    </w:p>
    <w:p w:rsidR="00FB65D8" w:rsidRPr="00277FF7" w:rsidRDefault="00581023" w:rsidP="00490018">
      <w:pPr>
        <w:spacing w:line="360" w:lineRule="auto"/>
        <w:ind w:firstLine="709"/>
        <w:jc w:val="both"/>
      </w:pPr>
      <w:r w:rsidRPr="00277FF7">
        <w:rPr>
          <w:rFonts w:eastAsia="Times New Roman CYR"/>
          <w:sz w:val="28"/>
          <w:szCs w:val="28"/>
        </w:rPr>
        <w:t xml:space="preserve">На </w:t>
      </w:r>
      <w:r w:rsidR="007305CF">
        <w:rPr>
          <w:rFonts w:eastAsia="Times New Roman CYR"/>
          <w:sz w:val="28"/>
          <w:szCs w:val="28"/>
        </w:rPr>
        <w:t>рис</w:t>
      </w:r>
      <w:r w:rsidRPr="00277FF7">
        <w:rPr>
          <w:rFonts w:eastAsia="Times New Roman CYR"/>
          <w:sz w:val="28"/>
          <w:szCs w:val="28"/>
        </w:rPr>
        <w:t xml:space="preserve">. </w:t>
      </w:r>
      <w:r w:rsidR="007305CF">
        <w:rPr>
          <w:rFonts w:eastAsia="Times New Roman CYR"/>
          <w:sz w:val="28"/>
          <w:szCs w:val="28"/>
        </w:rPr>
        <w:t>1</w:t>
      </w:r>
      <w:r w:rsidRPr="00277FF7">
        <w:rPr>
          <w:rFonts w:eastAsia="Times New Roman CYR"/>
          <w:sz w:val="28"/>
          <w:szCs w:val="28"/>
        </w:rPr>
        <w:t xml:space="preserve">.16 на решітці зліва направо показані всі метрики станів. Переконаємося, що в будь-який момент часу значення кожної метрики стану </w:t>
      </w:r>
      <w:r w:rsidRPr="00277FF7">
        <w:rPr>
          <w:rFonts w:eastAsia="Times New Roman CYR"/>
          <w:sz w:val="28"/>
          <w:szCs w:val="28"/>
        </w:rPr>
        <w:lastRenderedPageBreak/>
        <w:t>виходить підсумовуванням метрики стану, поєднаного з попереднім станом вздовж відібраного шляху (жирна лінія), і метрики гілки, що з'єднує ці стани.</w:t>
      </w:r>
    </w:p>
    <w:p w:rsidR="00FB65D8" w:rsidRPr="00277FF7" w:rsidRDefault="00581023" w:rsidP="00490018">
      <w:pPr>
        <w:spacing w:line="360" w:lineRule="auto"/>
        <w:ind w:firstLine="709"/>
        <w:jc w:val="both"/>
      </w:pPr>
      <w:r w:rsidRPr="00277FF7">
        <w:rPr>
          <w:rFonts w:eastAsia="Times New Roman CYR"/>
          <w:sz w:val="28"/>
          <w:szCs w:val="28"/>
        </w:rPr>
        <w:t>Через деякий час на вихід декодера будуть подані вижи</w:t>
      </w:r>
      <w:r w:rsidR="007305CF">
        <w:rPr>
          <w:rFonts w:eastAsia="Times New Roman CYR"/>
          <w:sz w:val="28"/>
          <w:szCs w:val="28"/>
        </w:rPr>
        <w:t>вші</w:t>
      </w:r>
      <w:r w:rsidRPr="00277FF7">
        <w:rPr>
          <w:rFonts w:eastAsia="Times New Roman CYR"/>
          <w:sz w:val="28"/>
          <w:szCs w:val="28"/>
        </w:rPr>
        <w:t xml:space="preserve"> гілки, що прослідкували до </w:t>
      </w:r>
      <w:r w:rsidR="007305CF">
        <w:rPr>
          <w:rFonts w:eastAsia="Times New Roman CYR"/>
          <w:sz w:val="28"/>
          <w:szCs w:val="28"/>
        </w:rPr>
        <w:t>найперших</w:t>
      </w:r>
      <w:r w:rsidRPr="00277FF7">
        <w:rPr>
          <w:rFonts w:eastAsia="Times New Roman CYR"/>
          <w:sz w:val="28"/>
          <w:szCs w:val="28"/>
        </w:rPr>
        <w:t xml:space="preserve"> бітів. Щоб показати це, подивимося на </w:t>
      </w:r>
      <w:r w:rsidR="00E7795E">
        <w:rPr>
          <w:rFonts w:eastAsia="Times New Roman CYR"/>
          <w:sz w:val="28"/>
          <w:szCs w:val="28"/>
        </w:rPr>
        <w:t>рис. 1</w:t>
      </w:r>
      <w:r w:rsidRPr="00277FF7">
        <w:rPr>
          <w:rFonts w:eastAsia="Times New Roman CYR"/>
          <w:sz w:val="28"/>
          <w:szCs w:val="28"/>
        </w:rPr>
        <w:t>.16 в момент</w:t>
      </w:r>
      <w:r w:rsidRPr="00277FF7">
        <w:t xml:space="preserve"> </w:t>
      </w:r>
      <w:r w:rsidRPr="007305CF">
        <w:rPr>
          <w:rFonts w:eastAsia="Times New Roman CYR"/>
          <w:i/>
          <w:sz w:val="28"/>
          <w:szCs w:val="28"/>
        </w:rPr>
        <w:t>t</w:t>
      </w:r>
      <w:r w:rsidRPr="007305CF">
        <w:rPr>
          <w:rFonts w:eastAsia="Times New Roman CYR"/>
          <w:i/>
          <w:sz w:val="28"/>
          <w:szCs w:val="28"/>
          <w:vertAlign w:val="subscript"/>
        </w:rPr>
        <w:t>6</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277FF7">
        <w:rPr>
          <w:rFonts w:eastAsia="Times New Roman CYR"/>
          <w:sz w:val="28"/>
          <w:szCs w:val="28"/>
        </w:rPr>
        <w:t xml:space="preserve">Бачимо, що значення метрики </w:t>
      </w:r>
      <w:r w:rsidR="007305CF">
        <w:rPr>
          <w:rFonts w:eastAsia="Times New Roman CYR"/>
          <w:sz w:val="28"/>
          <w:szCs w:val="28"/>
        </w:rPr>
        <w:t>стану</w:t>
      </w:r>
      <w:r w:rsidRPr="00277FF7">
        <w:rPr>
          <w:rFonts w:eastAsia="Times New Roman CYR"/>
          <w:sz w:val="28"/>
          <w:szCs w:val="28"/>
        </w:rPr>
        <w:t>, що відповідає мінімальн</w:t>
      </w:r>
      <w:r w:rsidR="007305CF">
        <w:rPr>
          <w:rFonts w:eastAsia="Times New Roman CYR"/>
          <w:sz w:val="28"/>
          <w:szCs w:val="28"/>
        </w:rPr>
        <w:t>ій</w:t>
      </w:r>
      <w:r w:rsidRPr="00277FF7">
        <w:rPr>
          <w:rFonts w:eastAsia="Times New Roman CYR"/>
          <w:sz w:val="28"/>
          <w:szCs w:val="28"/>
        </w:rPr>
        <w:t xml:space="preserve"> </w:t>
      </w:r>
      <w:r w:rsidR="007305CF">
        <w:rPr>
          <w:rFonts w:eastAsia="Times New Roman CYR"/>
          <w:sz w:val="28"/>
          <w:szCs w:val="28"/>
        </w:rPr>
        <w:t>відстані</w:t>
      </w:r>
      <w:r w:rsidRPr="00277FF7">
        <w:rPr>
          <w:rFonts w:eastAsia="Times New Roman CYR"/>
          <w:sz w:val="28"/>
          <w:szCs w:val="28"/>
        </w:rPr>
        <w:t xml:space="preserve">, </w:t>
      </w:r>
      <w:r w:rsidR="007305CF">
        <w:rPr>
          <w:rFonts w:eastAsia="Times New Roman CYR"/>
          <w:sz w:val="28"/>
          <w:szCs w:val="28"/>
        </w:rPr>
        <w:t>рівно</w:t>
      </w:r>
      <w:r w:rsidRPr="00277FF7">
        <w:rPr>
          <w:rFonts w:eastAsia="Times New Roman CYR"/>
          <w:sz w:val="28"/>
          <w:szCs w:val="28"/>
        </w:rPr>
        <w:t xml:space="preserve"> 1. Відібраний шлях можна простежити зі стану d назад, до моменту </w:t>
      </w:r>
      <w:r w:rsidRPr="007305CF">
        <w:rPr>
          <w:rFonts w:eastAsia="Times New Roman CYR"/>
          <w:i/>
          <w:sz w:val="28"/>
          <w:szCs w:val="28"/>
        </w:rPr>
        <w:t>t</w:t>
      </w:r>
      <w:r w:rsidRPr="007305CF">
        <w:rPr>
          <w:rFonts w:eastAsia="Times New Roman CYR"/>
          <w:i/>
          <w:sz w:val="28"/>
          <w:szCs w:val="28"/>
          <w:vertAlign w:val="subscript"/>
        </w:rPr>
        <w:t>1</w:t>
      </w:r>
      <w:r w:rsidRPr="00277FF7">
        <w:t xml:space="preserve"> </w:t>
      </w:r>
      <w:r w:rsidRPr="00277FF7">
        <w:rPr>
          <w:rFonts w:eastAsia="Times New Roman CYR"/>
          <w:sz w:val="28"/>
          <w:szCs w:val="28"/>
        </w:rPr>
        <w:t>і переконатися, що декод</w:t>
      </w:r>
      <w:r w:rsidR="007305CF">
        <w:rPr>
          <w:rFonts w:eastAsia="Times New Roman CYR"/>
          <w:sz w:val="28"/>
          <w:szCs w:val="28"/>
        </w:rPr>
        <w:t>оване</w:t>
      </w:r>
      <w:r w:rsidRPr="00277FF7">
        <w:rPr>
          <w:rFonts w:eastAsia="Times New Roman CYR"/>
          <w:sz w:val="28"/>
          <w:szCs w:val="28"/>
        </w:rPr>
        <w:t xml:space="preserve"> повідомлення збігається з вихідним.</w:t>
      </w:r>
      <w:r w:rsidR="00315274">
        <w:rPr>
          <w:rFonts w:eastAsia="Times New Roman CYR"/>
          <w:sz w:val="28"/>
          <w:szCs w:val="28"/>
        </w:rPr>
        <w:t xml:space="preserve"> </w:t>
      </w:r>
      <w:r w:rsidRPr="00277FF7">
        <w:rPr>
          <w:rFonts w:eastAsia="Times New Roman CYR"/>
          <w:sz w:val="28"/>
          <w:szCs w:val="28"/>
        </w:rPr>
        <w:t>Відзначимо, що пунктирні і суцільні лінії відповідають двійковим одиниці та нулю.</w:t>
      </w:r>
    </w:p>
    <w:p w:rsidR="00FB65D8" w:rsidRPr="00277FF7" w:rsidRDefault="00E7795E" w:rsidP="00490018">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w:t>
      </w:r>
      <w:r w:rsidR="00C0509B">
        <w:rPr>
          <w:rFonts w:eastAsia="Times New Roman CYR"/>
          <w:b/>
          <w:bCs/>
          <w:sz w:val="28"/>
          <w:szCs w:val="28"/>
        </w:rPr>
        <w:t>6</w:t>
      </w:r>
      <w:r w:rsidR="00581023" w:rsidRPr="00277FF7">
        <w:rPr>
          <w:rFonts w:eastAsia="Times New Roman CYR"/>
          <w:b/>
          <w:bCs/>
          <w:sz w:val="28"/>
          <w:szCs w:val="28"/>
        </w:rPr>
        <w:t xml:space="preserve"> Пам'ять шляхів і синхронізація</w:t>
      </w:r>
    </w:p>
    <w:p w:rsidR="00FB65D8" w:rsidRPr="00277FF7" w:rsidRDefault="00581023" w:rsidP="00490018">
      <w:pPr>
        <w:spacing w:line="360" w:lineRule="auto"/>
        <w:ind w:firstLine="709"/>
        <w:jc w:val="both"/>
      </w:pPr>
      <w:r w:rsidRPr="00277FF7">
        <w:rPr>
          <w:rFonts w:eastAsia="Times New Roman CYR"/>
          <w:sz w:val="28"/>
          <w:szCs w:val="28"/>
        </w:rPr>
        <w:t xml:space="preserve">Вимоги до пам'яті декодера, працюючого згідно з алгоритмом </w:t>
      </w:r>
      <w:r w:rsidR="00DE74FB" w:rsidRPr="00277FF7">
        <w:rPr>
          <w:rFonts w:eastAsia="Times New Roman CYR"/>
          <w:sz w:val="28"/>
          <w:szCs w:val="28"/>
        </w:rPr>
        <w:t>Вітербі</w:t>
      </w:r>
      <w:r w:rsidRPr="00277FF7">
        <w:rPr>
          <w:rFonts w:eastAsia="Times New Roman CYR"/>
          <w:sz w:val="28"/>
          <w:szCs w:val="28"/>
        </w:rPr>
        <w:t>, ростуть із збільшенням довжини кодового обмеження як стат</w:t>
      </w:r>
      <w:r w:rsidR="00455964">
        <w:rPr>
          <w:rFonts w:eastAsia="Times New Roman CYR"/>
          <w:sz w:val="28"/>
          <w:szCs w:val="28"/>
        </w:rPr>
        <w:t>и</w:t>
      </w:r>
      <w:r w:rsidRPr="00277FF7">
        <w:rPr>
          <w:rFonts w:eastAsia="Times New Roman CYR"/>
          <w:sz w:val="28"/>
          <w:szCs w:val="28"/>
        </w:rPr>
        <w:t>чна функція. Д</w:t>
      </w:r>
      <w:r w:rsidR="007305CF">
        <w:rPr>
          <w:rFonts w:eastAsia="Times New Roman CYR"/>
          <w:sz w:val="28"/>
          <w:szCs w:val="28"/>
        </w:rPr>
        <w:t>ля коду зі ступенем кодування 1</w:t>
      </w:r>
      <w:r w:rsidRPr="00277FF7">
        <w:rPr>
          <w:rFonts w:eastAsia="Times New Roman CYR"/>
          <w:sz w:val="28"/>
          <w:szCs w:val="28"/>
        </w:rPr>
        <w:t>/n після кожного кроку декодування декодер тримає в пам'яті набір з 2</w:t>
      </w:r>
      <w:r w:rsidRPr="00277FF7">
        <w:rPr>
          <w:sz w:val="28"/>
          <w:szCs w:val="28"/>
        </w:rPr>
        <w:t xml:space="preserve"> </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w:t>
      </w:r>
    </w:p>
    <w:p w:rsidR="003E7380" w:rsidRDefault="003E7380" w:rsidP="00315274">
      <w:pPr>
        <w:spacing w:line="360" w:lineRule="auto"/>
        <w:ind w:firstLine="709"/>
        <w:jc w:val="center"/>
      </w:pPr>
      <w:r>
        <w:object w:dxaOrig="5397" w:dyaOrig="2159">
          <v:shape id="_x0000_i1061" type="#_x0000_t75" style="width:269.25pt;height:145.95pt" o:ole="">
            <v:imagedata r:id="rId209" o:title=""/>
          </v:shape>
          <o:OLEObject Type="Embed" ProgID="Unknown" ShapeID="_x0000_i1061" DrawAspect="Content" ObjectID="_1477064843" r:id="rId210"/>
        </w:object>
      </w:r>
    </w:p>
    <w:p w:rsidR="00FB65D8" w:rsidRPr="00277FF7" w:rsidRDefault="00E7795E" w:rsidP="0031527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.16. Операція складання, порівняння і вибору при декодуванні за алгоритмом </w:t>
      </w:r>
      <w:r w:rsidR="00DE74FB" w:rsidRPr="00277FF7">
        <w:rPr>
          <w:rFonts w:eastAsia="Times New Roman CYR"/>
          <w:sz w:val="28"/>
          <w:szCs w:val="28"/>
        </w:rPr>
        <w:t>Вітербі</w:t>
      </w:r>
    </w:p>
    <w:p w:rsidR="00FB65D8" w:rsidRPr="00277FF7" w:rsidRDefault="00581023" w:rsidP="006A7D29">
      <w:pPr>
        <w:spacing w:before="240" w:line="360" w:lineRule="auto"/>
        <w:ind w:firstLine="709"/>
        <w:jc w:val="both"/>
      </w:pPr>
      <w:r w:rsidRPr="00277FF7">
        <w:rPr>
          <w:rFonts w:eastAsia="Times New Roman CYR"/>
          <w:sz w:val="28"/>
          <w:szCs w:val="28"/>
        </w:rPr>
        <w:t> З високим ступенем ймовірності можна стверджувати, що при значному перевищенні існуючої на даний момент глибини декодування ці шляху не будуть взаємно непересічними. Всі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шляхи ведуть до п</w:t>
      </w:r>
      <w:r w:rsidR="00455964">
        <w:rPr>
          <w:rFonts w:eastAsia="Times New Roman CYR"/>
          <w:sz w:val="28"/>
          <w:szCs w:val="28"/>
        </w:rPr>
        <w:t>е</w:t>
      </w:r>
      <w:r w:rsidRPr="00277FF7">
        <w:rPr>
          <w:rFonts w:eastAsia="Times New Roman CYR"/>
          <w:sz w:val="28"/>
          <w:szCs w:val="28"/>
        </w:rPr>
        <w:t>вної гілки, яка врешті-решт розгалужується на різні стани.</w:t>
      </w:r>
      <w:r w:rsidR="00315274">
        <w:rPr>
          <w:rFonts w:eastAsia="Times New Roman CYR"/>
          <w:sz w:val="28"/>
          <w:szCs w:val="28"/>
        </w:rPr>
        <w:t xml:space="preserve"> </w:t>
      </w:r>
      <w:r w:rsidRPr="00277FF7">
        <w:rPr>
          <w:rFonts w:eastAsia="Times New Roman CYR"/>
          <w:sz w:val="28"/>
          <w:szCs w:val="28"/>
        </w:rPr>
        <w:t>Тому, якщо декодер зберігає історію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 найперші біти на всіх шляхах будуть однакові.</w:t>
      </w:r>
      <w:r w:rsidR="00315274">
        <w:rPr>
          <w:rFonts w:eastAsia="Times New Roman CYR"/>
          <w:sz w:val="28"/>
          <w:szCs w:val="28"/>
        </w:rPr>
        <w:t xml:space="preserve"> </w:t>
      </w:r>
      <w:r w:rsidRPr="00277FF7">
        <w:rPr>
          <w:rFonts w:eastAsia="Times New Roman CYR"/>
          <w:sz w:val="28"/>
          <w:szCs w:val="28"/>
        </w:rPr>
        <w:t xml:space="preserve">Отже, простий декодер має фіксований обсяг історії шляхів та видає </w:t>
      </w:r>
      <w:r w:rsidR="00455964">
        <w:rPr>
          <w:rFonts w:eastAsia="Times New Roman CYR"/>
          <w:sz w:val="28"/>
          <w:szCs w:val="28"/>
        </w:rPr>
        <w:t>найперші</w:t>
      </w:r>
      <w:r w:rsidRPr="00277FF7">
        <w:rPr>
          <w:rFonts w:eastAsia="Times New Roman CYR"/>
          <w:sz w:val="28"/>
          <w:szCs w:val="28"/>
        </w:rPr>
        <w:t xml:space="preserve"> біти довільного шляху щоразу, </w:t>
      </w:r>
      <w:r w:rsidRPr="00277FF7">
        <w:rPr>
          <w:rFonts w:eastAsia="Times New Roman CYR"/>
          <w:sz w:val="28"/>
          <w:szCs w:val="28"/>
        </w:rPr>
        <w:lastRenderedPageBreak/>
        <w:t xml:space="preserve">коли просувається на один рівень вглиб решітки. Необхідний обсяг </w:t>
      </w:r>
      <w:r w:rsidR="00455964" w:rsidRPr="00277FF7">
        <w:rPr>
          <w:rFonts w:eastAsia="Times New Roman CYR"/>
          <w:sz w:val="28"/>
          <w:szCs w:val="28"/>
        </w:rPr>
        <w:t>шляхів</w:t>
      </w:r>
      <w:r w:rsidR="00455964">
        <w:rPr>
          <w:rFonts w:eastAsia="Times New Roman CYR"/>
          <w:sz w:val="28"/>
          <w:szCs w:val="28"/>
        </w:rPr>
        <w:t xml:space="preserve">, що </w:t>
      </w:r>
      <w:r w:rsidRPr="00277FF7">
        <w:rPr>
          <w:rFonts w:eastAsia="Times New Roman CYR"/>
          <w:sz w:val="28"/>
          <w:szCs w:val="28"/>
        </w:rPr>
        <w:t>зберігаються буде дорівнює наступному:</w:t>
      </w:r>
    </w:p>
    <w:p w:rsidR="00FB65D8" w:rsidRPr="00277FF7" w:rsidRDefault="00581023" w:rsidP="003E7380">
      <w:pPr>
        <w:spacing w:line="360" w:lineRule="auto"/>
        <w:ind w:firstLine="709"/>
        <w:jc w:val="both"/>
      </w:pPr>
      <w:r w:rsidRPr="00277FF7">
        <w:rPr>
          <w:rFonts w:eastAsia="Times New Roman CYR"/>
          <w:sz w:val="28"/>
          <w:szCs w:val="28"/>
        </w:rPr>
        <w:t> </w:t>
      </w:r>
      <w:r w:rsidR="00455964" w:rsidRPr="00455964">
        <w:rPr>
          <w:rFonts w:ascii="Microsoft Sans Serif" w:hAnsi="Microsoft Sans Serif" w:cs="Microsoft Sans Serif"/>
          <w:position w:val="-6"/>
          <w:sz w:val="17"/>
          <w:szCs w:val="17"/>
          <w:lang w:val="ru-RU"/>
        </w:rPr>
        <w:object w:dxaOrig="940" w:dyaOrig="320">
          <v:shape id="_x0000_i1130" type="#_x0000_t75" style="width:47.35pt;height:15.8pt" o:ole="">
            <v:imagedata r:id="rId211" o:title=""/>
          </v:shape>
          <o:OLEObject Type="Embed" ProgID="Equation.3" ShapeID="_x0000_i1130" DrawAspect="Content" ObjectID="_1477064844" r:id="rId212"/>
        </w:object>
      </w:r>
    </w:p>
    <w:p w:rsidR="00FB65D8" w:rsidRPr="00277FF7" w:rsidRDefault="00581023" w:rsidP="003E7380">
      <w:pPr>
        <w:spacing w:line="360" w:lineRule="auto"/>
        <w:ind w:firstLine="709"/>
        <w:jc w:val="both"/>
      </w:pPr>
      <w:r w:rsidRPr="00277FF7">
        <w:rPr>
          <w:rFonts w:eastAsia="Times New Roman CYR"/>
          <w:sz w:val="28"/>
          <w:szCs w:val="28"/>
        </w:rPr>
        <w:t xml:space="preserve"> Тут h - довжина історії шляху інформаційного біта на стан. При уточненні, яке проводиться для мінімізації h, замість самих </w:t>
      </w:r>
      <w:r w:rsidR="00455964">
        <w:rPr>
          <w:rFonts w:eastAsia="Times New Roman CYR"/>
          <w:sz w:val="28"/>
          <w:szCs w:val="28"/>
        </w:rPr>
        <w:t>перших</w:t>
      </w:r>
      <w:r w:rsidRPr="00277FF7">
        <w:rPr>
          <w:rFonts w:eastAsia="Times New Roman CYR"/>
          <w:sz w:val="28"/>
          <w:szCs w:val="28"/>
        </w:rPr>
        <w:t xml:space="preserve"> бітів довільних шляхів на виході декодера використовуються самі </w:t>
      </w:r>
      <w:r w:rsidR="00455964">
        <w:rPr>
          <w:rFonts w:eastAsia="Times New Roman CYR"/>
          <w:sz w:val="28"/>
          <w:szCs w:val="28"/>
        </w:rPr>
        <w:t>перші</w:t>
      </w:r>
      <w:r w:rsidRPr="00277FF7">
        <w:rPr>
          <w:rFonts w:eastAsia="Times New Roman CYR"/>
          <w:sz w:val="28"/>
          <w:szCs w:val="28"/>
        </w:rPr>
        <w:t xml:space="preserve"> біти найбільш ймовірних шляхів. Було показано, що значення h, рівного 4 або 5 д</w:t>
      </w:r>
      <w:r w:rsidR="00315274">
        <w:rPr>
          <w:rFonts w:eastAsia="Times New Roman CYR"/>
          <w:sz w:val="28"/>
          <w:szCs w:val="28"/>
        </w:rPr>
        <w:t>овжинам</w:t>
      </w:r>
      <w:r w:rsidRPr="00277FF7">
        <w:rPr>
          <w:rFonts w:eastAsia="Times New Roman CYR"/>
          <w:sz w:val="28"/>
          <w:szCs w:val="28"/>
        </w:rPr>
        <w:t xml:space="preserve"> кодового обмеження, достатньо, щоб характеристики декодера були близькі до оптимальних. Необхідний обсяг пам'яті і є основним обмеженням при розробці декодерів, що працюють згідно з алгоритмом </w:t>
      </w:r>
      <w:r w:rsidR="00DE74FB" w:rsidRPr="00277FF7">
        <w:rPr>
          <w:rFonts w:eastAsia="Times New Roman CYR"/>
          <w:sz w:val="28"/>
          <w:szCs w:val="28"/>
        </w:rPr>
        <w:t>Вітербі</w:t>
      </w:r>
      <w:r w:rsidRPr="00277FF7">
        <w:rPr>
          <w:rFonts w:eastAsia="Times New Roman CYR"/>
          <w:sz w:val="28"/>
          <w:szCs w:val="28"/>
        </w:rPr>
        <w:t xml:space="preserve">. В </w:t>
      </w:r>
      <w:r w:rsidR="00455964">
        <w:rPr>
          <w:rFonts w:eastAsia="Times New Roman CYR"/>
          <w:sz w:val="28"/>
          <w:szCs w:val="28"/>
        </w:rPr>
        <w:t xml:space="preserve">декодерах, що випускаються </w:t>
      </w:r>
      <w:r w:rsidRPr="00277FF7">
        <w:rPr>
          <w:rFonts w:eastAsia="Times New Roman CYR"/>
          <w:sz w:val="28"/>
          <w:szCs w:val="28"/>
        </w:rPr>
        <w:t>серійно довжина кодового обмеження дорівнює величині порядку К = 10. Спроба підвищити ефективність кодування за рахунок збільшення довжини кодового обмеження викликає експоненціальне зростання вимог до пам'яті (і складності).</w:t>
      </w:r>
    </w:p>
    <w:p w:rsidR="00FB65D8" w:rsidRPr="00277FF7" w:rsidRDefault="00581023" w:rsidP="003E7380">
      <w:pPr>
        <w:spacing w:line="360" w:lineRule="auto"/>
        <w:ind w:firstLine="709"/>
        <w:jc w:val="both"/>
      </w:pPr>
      <w:r w:rsidRPr="00277FF7">
        <w:rPr>
          <w:rFonts w:eastAsia="Times New Roman CYR"/>
          <w:sz w:val="28"/>
          <w:szCs w:val="28"/>
        </w:rPr>
        <w:t>Синхронізація кодових слів гілок - це процес визначення початку слова гілки в прийнятій послідовності. Таку синхронізацію можна здійснити, не додаючи нову інформацію до потоку переданих символів, оскільки можна бачити, що, поки прийняті дані не</w:t>
      </w:r>
      <w:r w:rsidRPr="00277FF7">
        <w:t xml:space="preserve"> </w:t>
      </w:r>
      <w:r w:rsidRPr="00277FF7">
        <w:rPr>
          <w:rFonts w:eastAsia="Times New Roman CYR"/>
          <w:sz w:val="28"/>
          <w:szCs w:val="28"/>
        </w:rPr>
        <w:t>синхронізовані, у них непомірно висока частота появи помилок.</w:t>
      </w:r>
      <w:r w:rsidR="000A13E3">
        <w:rPr>
          <w:rFonts w:eastAsia="Times New Roman CYR"/>
          <w:sz w:val="28"/>
          <w:szCs w:val="28"/>
        </w:rPr>
        <w:t xml:space="preserve"> </w:t>
      </w:r>
      <w:r w:rsidRPr="00277FF7">
        <w:rPr>
          <w:rFonts w:eastAsia="Times New Roman CYR"/>
          <w:sz w:val="28"/>
          <w:szCs w:val="28"/>
        </w:rPr>
        <w:t xml:space="preserve">Отже, синхронізацію можна здійснити просто: потрібно проводити супутнє спостереження за рівнем частоти появи помилок, тобто нас повинна цікавити частота, при якій збільшуються метрики станів, або частота, при якій зливаються </w:t>
      </w:r>
      <w:r w:rsidR="00455964">
        <w:rPr>
          <w:rFonts w:eastAsia="Times New Roman CYR"/>
          <w:sz w:val="28"/>
          <w:szCs w:val="28"/>
        </w:rPr>
        <w:t>виживші</w:t>
      </w:r>
      <w:r w:rsidRPr="00277FF7">
        <w:rPr>
          <w:rFonts w:eastAsia="Times New Roman CYR"/>
          <w:sz w:val="28"/>
          <w:szCs w:val="28"/>
        </w:rPr>
        <w:t xml:space="preserve"> шлях</w:t>
      </w:r>
      <w:r w:rsidR="00455964">
        <w:rPr>
          <w:rFonts w:eastAsia="Times New Roman CYR"/>
          <w:sz w:val="28"/>
          <w:szCs w:val="28"/>
        </w:rPr>
        <w:t>и</w:t>
      </w:r>
      <w:r w:rsidRPr="00277FF7">
        <w:rPr>
          <w:rFonts w:eastAsia="Times New Roman CYR"/>
          <w:sz w:val="28"/>
          <w:szCs w:val="28"/>
        </w:rPr>
        <w:t xml:space="preserve"> на решітці. Параметр, за яким стежать, порівнюється з пороговим значенням, після чого відповідним чином здійснюється синхронізація.</w:t>
      </w:r>
      <w:r w:rsidRPr="00277FF7">
        <w:rPr>
          <w:rFonts w:eastAsia="Calibri"/>
          <w:sz w:val="22"/>
          <w:szCs w:val="22"/>
        </w:rPr>
        <w:t> </w:t>
      </w:r>
    </w:p>
    <w:sectPr w:rsidR="00FB65D8" w:rsidRPr="00277FF7" w:rsidSect="00193DD2">
      <w:footerReference w:type="default" r:id="rId213"/>
      <w:pgSz w:w="12240" w:h="15840"/>
      <w:pgMar w:top="850" w:right="850" w:bottom="850" w:left="1417" w:header="720" w:footer="720" w:gutter="0"/>
      <w:pgNumType w:start="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CDE" w:rsidRDefault="00652CDE" w:rsidP="00E7795E">
      <w:r>
        <w:separator/>
      </w:r>
    </w:p>
  </w:endnote>
  <w:endnote w:type="continuationSeparator" w:id="0">
    <w:p w:rsidR="00652CDE" w:rsidRDefault="00652CDE" w:rsidP="00E77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Microsoft Sans Serif">
    <w:panose1 w:val="020B0604020202020204"/>
    <w:charset w:val="CC"/>
    <w:family w:val="swiss"/>
    <w:pitch w:val="variable"/>
    <w:sig w:usb0="E1002AFF" w:usb1="C0000002" w:usb2="00000008"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21408"/>
      <w:docPartObj>
        <w:docPartGallery w:val="Page Numbers (Bottom of Page)"/>
        <w:docPartUnique/>
      </w:docPartObj>
    </w:sdtPr>
    <w:sdtEndPr/>
    <w:sdtContent>
      <w:p w:rsidR="00E7795E" w:rsidRDefault="00E7795E">
        <w:pPr>
          <w:pStyle w:val="a8"/>
          <w:jc w:val="right"/>
        </w:pPr>
        <w:r>
          <w:fldChar w:fldCharType="begin"/>
        </w:r>
        <w:r>
          <w:instrText>PAGE   \* MERGEFORMAT</w:instrText>
        </w:r>
        <w:r>
          <w:fldChar w:fldCharType="separate"/>
        </w:r>
        <w:r w:rsidR="006A7D29">
          <w:rPr>
            <w:noProof/>
          </w:rPr>
          <w:t>40</w:t>
        </w:r>
        <w:r>
          <w:fldChar w:fldCharType="end"/>
        </w:r>
      </w:p>
    </w:sdtContent>
  </w:sdt>
  <w:p w:rsidR="00E7795E" w:rsidRDefault="00E7795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CDE" w:rsidRDefault="00652CDE" w:rsidP="00E7795E">
      <w:r>
        <w:separator/>
      </w:r>
    </w:p>
  </w:footnote>
  <w:footnote w:type="continuationSeparator" w:id="0">
    <w:p w:rsidR="00652CDE" w:rsidRDefault="00652CDE" w:rsidP="00E779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56"/>
    <w:multiLevelType w:val="hybridMultilevel"/>
    <w:tmpl w:val="3FDC5B3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nsid w:val="1D0B647C"/>
    <w:multiLevelType w:val="hybridMultilevel"/>
    <w:tmpl w:val="2CB6CC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36618E0"/>
    <w:multiLevelType w:val="hybridMultilevel"/>
    <w:tmpl w:val="DF9E75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46F4342E"/>
    <w:multiLevelType w:val="hybridMultilevel"/>
    <w:tmpl w:val="F7287B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4DFC028D"/>
    <w:multiLevelType w:val="hybridMultilevel"/>
    <w:tmpl w:val="138E99A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50A33C2C"/>
    <w:multiLevelType w:val="hybridMultilevel"/>
    <w:tmpl w:val="F1560FE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566404A9"/>
    <w:multiLevelType w:val="hybridMultilevel"/>
    <w:tmpl w:val="17E63C76"/>
    <w:lvl w:ilvl="0" w:tplc="FA6824F8">
      <w:start w:val="1"/>
      <w:numFmt w:val="decimal"/>
      <w:lvlText w:val="%1."/>
      <w:lvlJc w:val="left"/>
      <w:pPr>
        <w:ind w:left="1429"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66923D7F"/>
    <w:multiLevelType w:val="hybridMultilevel"/>
    <w:tmpl w:val="24204C9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66E52A41"/>
    <w:multiLevelType w:val="hybridMultilevel"/>
    <w:tmpl w:val="96F6CB48"/>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nsid w:val="68A30B18"/>
    <w:multiLevelType w:val="hybridMultilevel"/>
    <w:tmpl w:val="79785920"/>
    <w:lvl w:ilvl="0" w:tplc="4C140D38">
      <w:start w:val="1"/>
      <w:numFmt w:val="decimal"/>
      <w:lvlText w:val="%1"/>
      <w:lvlJc w:val="left"/>
      <w:pPr>
        <w:ind w:left="1909" w:hanging="1200"/>
      </w:pPr>
      <w:rPr>
        <w:rFonts w:eastAsia="Times New Roman CYR" w:hint="default"/>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nsid w:val="7B484B9C"/>
    <w:multiLevelType w:val="hybridMultilevel"/>
    <w:tmpl w:val="D05255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5"/>
  </w:num>
  <w:num w:numId="8">
    <w:abstractNumId w:val="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oNotTrackMove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65D8"/>
    <w:rsid w:val="00020A77"/>
    <w:rsid w:val="000605D5"/>
    <w:rsid w:val="0006235C"/>
    <w:rsid w:val="00070CE8"/>
    <w:rsid w:val="00076961"/>
    <w:rsid w:val="000803F2"/>
    <w:rsid w:val="00083A31"/>
    <w:rsid w:val="0008573C"/>
    <w:rsid w:val="000A13E3"/>
    <w:rsid w:val="000B6337"/>
    <w:rsid w:val="000C1CCE"/>
    <w:rsid w:val="000E517E"/>
    <w:rsid w:val="000F40FD"/>
    <w:rsid w:val="0015256B"/>
    <w:rsid w:val="00154555"/>
    <w:rsid w:val="00166FBB"/>
    <w:rsid w:val="00193DD2"/>
    <w:rsid w:val="001C6C0E"/>
    <w:rsid w:val="001C7A3B"/>
    <w:rsid w:val="001E129B"/>
    <w:rsid w:val="001E5925"/>
    <w:rsid w:val="001E706D"/>
    <w:rsid w:val="00224CC8"/>
    <w:rsid w:val="00254210"/>
    <w:rsid w:val="00270A7C"/>
    <w:rsid w:val="00277FF7"/>
    <w:rsid w:val="002A079C"/>
    <w:rsid w:val="002A4410"/>
    <w:rsid w:val="002D5374"/>
    <w:rsid w:val="002E0844"/>
    <w:rsid w:val="00315274"/>
    <w:rsid w:val="00320660"/>
    <w:rsid w:val="00344031"/>
    <w:rsid w:val="00344FB1"/>
    <w:rsid w:val="00347BDE"/>
    <w:rsid w:val="003610B7"/>
    <w:rsid w:val="00397076"/>
    <w:rsid w:val="003A5862"/>
    <w:rsid w:val="003B6D6B"/>
    <w:rsid w:val="003D05A6"/>
    <w:rsid w:val="003E4E15"/>
    <w:rsid w:val="003E7380"/>
    <w:rsid w:val="004155C8"/>
    <w:rsid w:val="00455964"/>
    <w:rsid w:val="00473BCC"/>
    <w:rsid w:val="004802ED"/>
    <w:rsid w:val="00483A5B"/>
    <w:rsid w:val="00490018"/>
    <w:rsid w:val="004918D1"/>
    <w:rsid w:val="004A1535"/>
    <w:rsid w:val="004C004C"/>
    <w:rsid w:val="004C69F0"/>
    <w:rsid w:val="004E5907"/>
    <w:rsid w:val="00501209"/>
    <w:rsid w:val="00516C54"/>
    <w:rsid w:val="005268B4"/>
    <w:rsid w:val="00535B79"/>
    <w:rsid w:val="00551605"/>
    <w:rsid w:val="00554F2C"/>
    <w:rsid w:val="00580379"/>
    <w:rsid w:val="00580ABE"/>
    <w:rsid w:val="00581023"/>
    <w:rsid w:val="005A041A"/>
    <w:rsid w:val="005B09F7"/>
    <w:rsid w:val="005C5939"/>
    <w:rsid w:val="0063383B"/>
    <w:rsid w:val="00646B21"/>
    <w:rsid w:val="00652CDE"/>
    <w:rsid w:val="00677BB3"/>
    <w:rsid w:val="00684381"/>
    <w:rsid w:val="00685A53"/>
    <w:rsid w:val="00690A11"/>
    <w:rsid w:val="00692332"/>
    <w:rsid w:val="006A7D29"/>
    <w:rsid w:val="006B2F5E"/>
    <w:rsid w:val="006C5123"/>
    <w:rsid w:val="006C7809"/>
    <w:rsid w:val="006E0BBC"/>
    <w:rsid w:val="00717C6F"/>
    <w:rsid w:val="00723933"/>
    <w:rsid w:val="007305CF"/>
    <w:rsid w:val="00737962"/>
    <w:rsid w:val="00742278"/>
    <w:rsid w:val="007606E8"/>
    <w:rsid w:val="00773847"/>
    <w:rsid w:val="007870D3"/>
    <w:rsid w:val="007D584A"/>
    <w:rsid w:val="007D65EA"/>
    <w:rsid w:val="007D7241"/>
    <w:rsid w:val="007F3ECB"/>
    <w:rsid w:val="008662F7"/>
    <w:rsid w:val="00867D75"/>
    <w:rsid w:val="008B006E"/>
    <w:rsid w:val="008B1F63"/>
    <w:rsid w:val="008E33D3"/>
    <w:rsid w:val="008F0048"/>
    <w:rsid w:val="00917D71"/>
    <w:rsid w:val="00920FA7"/>
    <w:rsid w:val="00926EB2"/>
    <w:rsid w:val="00947D4E"/>
    <w:rsid w:val="009503FD"/>
    <w:rsid w:val="009528E6"/>
    <w:rsid w:val="00967350"/>
    <w:rsid w:val="00967579"/>
    <w:rsid w:val="00972300"/>
    <w:rsid w:val="00973D8F"/>
    <w:rsid w:val="0098663C"/>
    <w:rsid w:val="009A19DE"/>
    <w:rsid w:val="009A6004"/>
    <w:rsid w:val="009C50FA"/>
    <w:rsid w:val="009D01A9"/>
    <w:rsid w:val="009D6CC6"/>
    <w:rsid w:val="009D6FAB"/>
    <w:rsid w:val="009E4BC7"/>
    <w:rsid w:val="009F597B"/>
    <w:rsid w:val="00A234AF"/>
    <w:rsid w:val="00A35892"/>
    <w:rsid w:val="00A76600"/>
    <w:rsid w:val="00A803B1"/>
    <w:rsid w:val="00A80DB5"/>
    <w:rsid w:val="00AB7457"/>
    <w:rsid w:val="00AC5E70"/>
    <w:rsid w:val="00AC74D3"/>
    <w:rsid w:val="00AE4EAB"/>
    <w:rsid w:val="00B041A9"/>
    <w:rsid w:val="00B2264F"/>
    <w:rsid w:val="00B2695E"/>
    <w:rsid w:val="00B4511E"/>
    <w:rsid w:val="00B734C3"/>
    <w:rsid w:val="00B874C8"/>
    <w:rsid w:val="00BB13F0"/>
    <w:rsid w:val="00C0509B"/>
    <w:rsid w:val="00C122C4"/>
    <w:rsid w:val="00C2373B"/>
    <w:rsid w:val="00C32C71"/>
    <w:rsid w:val="00C718DB"/>
    <w:rsid w:val="00C816E1"/>
    <w:rsid w:val="00C86E40"/>
    <w:rsid w:val="00C87046"/>
    <w:rsid w:val="00CB4FDC"/>
    <w:rsid w:val="00CC49C3"/>
    <w:rsid w:val="00CE26A5"/>
    <w:rsid w:val="00D02816"/>
    <w:rsid w:val="00D10439"/>
    <w:rsid w:val="00D969B0"/>
    <w:rsid w:val="00DA7A43"/>
    <w:rsid w:val="00DC29E4"/>
    <w:rsid w:val="00DC2D69"/>
    <w:rsid w:val="00DE6D69"/>
    <w:rsid w:val="00DE74FB"/>
    <w:rsid w:val="00DF69A4"/>
    <w:rsid w:val="00E10FE4"/>
    <w:rsid w:val="00E23F43"/>
    <w:rsid w:val="00E26445"/>
    <w:rsid w:val="00E41300"/>
    <w:rsid w:val="00E6685A"/>
    <w:rsid w:val="00E67C3B"/>
    <w:rsid w:val="00E76877"/>
    <w:rsid w:val="00E7795E"/>
    <w:rsid w:val="00E84E6A"/>
    <w:rsid w:val="00E87DE5"/>
    <w:rsid w:val="00EA4898"/>
    <w:rsid w:val="00EC4B00"/>
    <w:rsid w:val="00EE1787"/>
    <w:rsid w:val="00EF5F65"/>
    <w:rsid w:val="00F21428"/>
    <w:rsid w:val="00F22496"/>
    <w:rsid w:val="00F26D9C"/>
    <w:rsid w:val="00F3204C"/>
    <w:rsid w:val="00F87948"/>
    <w:rsid w:val="00F91306"/>
    <w:rsid w:val="00FB15E3"/>
    <w:rsid w:val="00FB65D8"/>
    <w:rsid w:val="00FD7173"/>
    <w:rsid w:val="00FF3A5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BCE"/>
    <w:rPr>
      <w:sz w:val="24"/>
      <w:szCs w:val="24"/>
      <w:bdr w:val="nil"/>
    </w:rPr>
  </w:style>
  <w:style w:type="paragraph" w:styleId="1">
    <w:name w:val="heading 1"/>
    <w:basedOn w:val="a"/>
    <w:next w:val="a"/>
    <w:qFormat/>
    <w:rsid w:val="00EF7B96"/>
    <w:pPr>
      <w:keepNext/>
      <w:spacing w:before="240" w:after="60"/>
      <w:outlineLvl w:val="0"/>
    </w:pPr>
    <w:rPr>
      <w:b/>
      <w:bCs/>
      <w:kern w:val="32"/>
      <w:sz w:val="48"/>
      <w:szCs w:val="48"/>
    </w:rPr>
  </w:style>
  <w:style w:type="paragraph" w:styleId="2">
    <w:name w:val="heading 2"/>
    <w:basedOn w:val="a"/>
    <w:next w:val="a"/>
    <w:qFormat/>
    <w:rsid w:val="00EF7B96"/>
    <w:pPr>
      <w:keepNext/>
      <w:spacing w:before="240" w:after="60"/>
      <w:outlineLvl w:val="1"/>
    </w:pPr>
    <w:rPr>
      <w:b/>
      <w:bCs/>
      <w:iCs/>
      <w:sz w:val="36"/>
      <w:szCs w:val="36"/>
    </w:rPr>
  </w:style>
  <w:style w:type="paragraph" w:styleId="3">
    <w:name w:val="heading 3"/>
    <w:basedOn w:val="a"/>
    <w:next w:val="a"/>
    <w:qFormat/>
    <w:rsid w:val="00EF7B96"/>
    <w:pPr>
      <w:keepNext/>
      <w:spacing w:before="240" w:after="60"/>
      <w:outlineLvl w:val="2"/>
    </w:pPr>
    <w:rPr>
      <w:b/>
      <w:bCs/>
      <w:sz w:val="28"/>
      <w:szCs w:val="28"/>
    </w:rPr>
  </w:style>
  <w:style w:type="paragraph" w:styleId="4">
    <w:name w:val="heading 4"/>
    <w:basedOn w:val="a"/>
    <w:next w:val="a"/>
    <w:qFormat/>
    <w:rsid w:val="00EF7B96"/>
    <w:pPr>
      <w:keepNext/>
      <w:spacing w:before="240" w:after="60"/>
      <w:outlineLvl w:val="3"/>
    </w:pPr>
    <w:rPr>
      <w:b/>
      <w:bCs/>
    </w:rPr>
  </w:style>
  <w:style w:type="paragraph" w:styleId="5">
    <w:name w:val="heading 5"/>
    <w:basedOn w:val="a"/>
    <w:next w:val="a"/>
    <w:qFormat/>
    <w:rsid w:val="00EF7B96"/>
    <w:pPr>
      <w:spacing w:before="240" w:after="60"/>
      <w:outlineLvl w:val="4"/>
    </w:pPr>
    <w:rPr>
      <w:b/>
      <w:bCs/>
      <w:iCs/>
      <w:sz w:val="20"/>
      <w:szCs w:val="20"/>
    </w:rPr>
  </w:style>
  <w:style w:type="paragraph" w:styleId="6">
    <w:name w:val="heading 6"/>
    <w:basedOn w:val="a"/>
    <w:next w:val="a"/>
    <w:qFormat/>
    <w:rsid w:val="00EF7B96"/>
    <w:pPr>
      <w:spacing w:before="240" w:after="60"/>
      <w:outlineLvl w:val="5"/>
    </w:pPr>
    <w:rPr>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A7C"/>
    <w:pPr>
      <w:ind w:left="720"/>
      <w:contextualSpacing/>
    </w:pPr>
  </w:style>
  <w:style w:type="paragraph" w:styleId="a4">
    <w:name w:val="Balloon Text"/>
    <w:basedOn w:val="a"/>
    <w:link w:val="a5"/>
    <w:uiPriority w:val="99"/>
    <w:semiHidden/>
    <w:unhideWhenUsed/>
    <w:rsid w:val="000803F2"/>
    <w:rPr>
      <w:rFonts w:ascii="Tahoma" w:hAnsi="Tahoma" w:cs="Tahoma"/>
      <w:sz w:val="16"/>
      <w:szCs w:val="16"/>
    </w:rPr>
  </w:style>
  <w:style w:type="character" w:customStyle="1" w:styleId="a5">
    <w:name w:val="Текст у виносці Знак"/>
    <w:basedOn w:val="a0"/>
    <w:link w:val="a4"/>
    <w:uiPriority w:val="99"/>
    <w:semiHidden/>
    <w:rsid w:val="000803F2"/>
    <w:rPr>
      <w:rFonts w:ascii="Tahoma" w:hAnsi="Tahoma" w:cs="Tahoma"/>
      <w:sz w:val="16"/>
      <w:szCs w:val="16"/>
      <w:bdr w:val="nil"/>
    </w:rPr>
  </w:style>
  <w:style w:type="paragraph" w:styleId="a6">
    <w:name w:val="header"/>
    <w:basedOn w:val="a"/>
    <w:link w:val="a7"/>
    <w:uiPriority w:val="99"/>
    <w:unhideWhenUsed/>
    <w:rsid w:val="00E7795E"/>
    <w:pPr>
      <w:tabs>
        <w:tab w:val="center" w:pos="4819"/>
        <w:tab w:val="right" w:pos="9639"/>
      </w:tabs>
    </w:pPr>
  </w:style>
  <w:style w:type="character" w:customStyle="1" w:styleId="a7">
    <w:name w:val="Верхній колонтитул Знак"/>
    <w:basedOn w:val="a0"/>
    <w:link w:val="a6"/>
    <w:uiPriority w:val="99"/>
    <w:rsid w:val="00E7795E"/>
    <w:rPr>
      <w:sz w:val="24"/>
      <w:szCs w:val="24"/>
      <w:bdr w:val="nil"/>
    </w:rPr>
  </w:style>
  <w:style w:type="paragraph" w:styleId="a8">
    <w:name w:val="footer"/>
    <w:basedOn w:val="a"/>
    <w:link w:val="a9"/>
    <w:uiPriority w:val="99"/>
    <w:unhideWhenUsed/>
    <w:rsid w:val="00E7795E"/>
    <w:pPr>
      <w:tabs>
        <w:tab w:val="center" w:pos="4819"/>
        <w:tab w:val="right" w:pos="9639"/>
      </w:tabs>
    </w:pPr>
  </w:style>
  <w:style w:type="character" w:customStyle="1" w:styleId="a9">
    <w:name w:val="Нижній колонтитул Знак"/>
    <w:basedOn w:val="a0"/>
    <w:link w:val="a8"/>
    <w:uiPriority w:val="99"/>
    <w:rsid w:val="00E7795E"/>
    <w:rPr>
      <w:sz w:val="24"/>
      <w:szCs w:val="24"/>
      <w:bdr w:val="nil"/>
    </w:rPr>
  </w:style>
  <w:style w:type="character" w:styleId="aa">
    <w:name w:val="Placeholder Text"/>
    <w:basedOn w:val="a0"/>
    <w:uiPriority w:val="99"/>
    <w:semiHidden/>
    <w:rsid w:val="00F3204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oleObject" Target="embeddings/oleObject26.bin"/><Relationship Id="rId84" Type="http://schemas.openxmlformats.org/officeDocument/2006/relationships/image" Target="media/image40.wmf"/><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5.emf"/><Relationship Id="rId205" Type="http://schemas.openxmlformats.org/officeDocument/2006/relationships/image" Target="media/image102.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image" Target="media/image74.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0.emf"/><Relationship Id="rId216" Type="http://schemas.openxmlformats.org/officeDocument/2006/relationships/theme" Target="theme/theme1.xml"/><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0.emf"/><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oleObject" Target="embeddings/oleObject89.bin"/><Relationship Id="rId206" Type="http://schemas.openxmlformats.org/officeDocument/2006/relationships/oleObject" Target="embeddings/oleObject96.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oleObject" Target="embeddings/oleObject58.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6.e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4.bin"/><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image" Target="media/image58.wmf"/><Relationship Id="rId44" Type="http://schemas.openxmlformats.org/officeDocument/2006/relationships/image" Target="media/image20.wmf"/><Relationship Id="rId65" Type="http://schemas.openxmlformats.org/officeDocument/2006/relationships/oleObject" Target="embeddings/oleObject27.bin"/><Relationship Id="rId86" Type="http://schemas.openxmlformats.org/officeDocument/2006/relationships/image" Target="media/image41.wmf"/><Relationship Id="rId130" Type="http://schemas.openxmlformats.org/officeDocument/2006/relationships/image" Target="media/image64.png"/><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image" Target="media/image96.wmf"/><Relationship Id="rId207" Type="http://schemas.openxmlformats.org/officeDocument/2006/relationships/image" Target="media/image103.wmf"/><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e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3.wmf"/><Relationship Id="rId131" Type="http://schemas.openxmlformats.org/officeDocument/2006/relationships/image" Target="media/image65.emf"/><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oleObject" Target="embeddings/oleObject90.bin"/><Relationship Id="rId208" Type="http://schemas.openxmlformats.org/officeDocument/2006/relationships/oleObject" Target="embeddings/oleObject97.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oleObject" Target="embeddings/oleObject41.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79" Type="http://schemas.openxmlformats.org/officeDocument/2006/relationships/image" Target="media/image89.emf"/><Relationship Id="rId195" Type="http://schemas.openxmlformats.org/officeDocument/2006/relationships/image" Target="media/image97.wmf"/><Relationship Id="rId209" Type="http://schemas.openxmlformats.org/officeDocument/2006/relationships/image" Target="media/image104.emf"/><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glossaryDocument" Target="glossary/document.xml"/><Relationship Id="rId26" Type="http://schemas.openxmlformats.org/officeDocument/2006/relationships/image" Target="media/image11.pn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4.png"/><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image" Target="media/image105.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image" Target="media/image38.e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image" Target="media/image6.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6.bin"/><Relationship Id="rId70" Type="http://schemas.openxmlformats.org/officeDocument/2006/relationships/image" Target="media/image33.wmf"/><Relationship Id="rId91" Type="http://schemas.openxmlformats.org/officeDocument/2006/relationships/oleObject" Target="embeddings/oleObject40.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9.bin"/><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1.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7.wmf"/><Relationship Id="rId39" Type="http://schemas.openxmlformats.org/officeDocument/2006/relationships/image" Target="media/image17.png"/><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Microsoft Sans Serif">
    <w:panose1 w:val="020B0604020202020204"/>
    <w:charset w:val="CC"/>
    <w:family w:val="swiss"/>
    <w:pitch w:val="variable"/>
    <w:sig w:usb0="E1002AFF" w:usb1="C0000002" w:usb2="00000008" w:usb3="00000000" w:csb0="0001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9CE"/>
    <w:rsid w:val="001E5DFA"/>
    <w:rsid w:val="00B779C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779C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779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E4B53-DD46-4E28-8669-F94162ACF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34</Pages>
  <Words>33674</Words>
  <Characters>19195</Characters>
  <Application>Microsoft Office Word</Application>
  <DocSecurity>0</DocSecurity>
  <Lines>159</Lines>
  <Paragraphs>105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52764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Ruslan</cp:lastModifiedBy>
  <cp:revision>152</cp:revision>
  <dcterms:created xsi:type="dcterms:W3CDTF">2014-09-28T11:53:00Z</dcterms:created>
  <dcterms:modified xsi:type="dcterms:W3CDTF">2014-11-09T14:22:00Z</dcterms:modified>
</cp:coreProperties>
</file>